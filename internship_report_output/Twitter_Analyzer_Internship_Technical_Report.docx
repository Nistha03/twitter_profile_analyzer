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BF635"/>
    <w:p w14:paraId="513E08EF"/>
    <w:p w14:paraId="7BA38F27"/>
    <w:p w14:paraId="541F0DDA"/>
    <w:p w14:paraId="07BC7A5B"/>
    <w:p w14:paraId="7933E3B5"/>
    <w:p w14:paraId="5AD06289">
      <w:pPr>
        <w:jc w:val="center"/>
      </w:pPr>
      <w:r>
        <w:rPr>
          <w:b/>
          <w:color w:val="003366"/>
          <w:sz w:val="44"/>
        </w:rPr>
        <w:t>INTERNSHIP TECHNICAL WORK REPORT</w:t>
      </w:r>
    </w:p>
    <w:p w14:paraId="3E77C6D2"/>
    <w:p w14:paraId="5F14398C">
      <w:pPr>
        <w:jc w:val="center"/>
      </w:pPr>
      <w:r>
        <w:rPr>
          <w:b/>
          <w:sz w:val="24"/>
        </w:rPr>
        <w:t xml:space="preserve">Project: </w:t>
      </w:r>
      <w:r>
        <w:rPr>
          <w:sz w:val="24"/>
        </w:rPr>
        <w:t>Twitter Profile Analyzer</w:t>
      </w:r>
    </w:p>
    <w:p w14:paraId="384B4175">
      <w:pPr>
        <w:jc w:val="center"/>
        <w:rPr>
          <w:rFonts w:hint="default"/>
          <w:lang w:val="en-US"/>
        </w:rPr>
      </w:pPr>
      <w:r>
        <w:rPr>
          <w:b/>
          <w:sz w:val="24"/>
        </w:rPr>
        <w:t xml:space="preserve">Submitted by: </w:t>
      </w:r>
      <w:r>
        <w:rPr>
          <w:rFonts w:hint="default"/>
          <w:sz w:val="24"/>
          <w:lang w:val="en-US"/>
        </w:rPr>
        <w:t>Nistha Srivastava</w:t>
      </w:r>
    </w:p>
    <w:p w14:paraId="007C11D2">
      <w:pPr>
        <w:jc w:val="center"/>
      </w:pPr>
      <w:r>
        <w:rPr>
          <w:b/>
          <w:sz w:val="24"/>
        </w:rPr>
        <w:t xml:space="preserve">Organization: </w:t>
      </w:r>
      <w:r>
        <w:rPr>
          <w:sz w:val="24"/>
        </w:rPr>
        <w:t>Innefu Labs</w:t>
      </w:r>
    </w:p>
    <w:p w14:paraId="267D61B3">
      <w:pPr>
        <w:jc w:val="center"/>
      </w:pPr>
      <w:r>
        <w:rPr>
          <w:b/>
          <w:sz w:val="24"/>
        </w:rPr>
        <w:t xml:space="preserve">University: </w:t>
      </w:r>
      <w:r>
        <w:rPr>
          <w:sz w:val="24"/>
        </w:rPr>
        <w:t>KIIT University</w:t>
      </w:r>
    </w:p>
    <w:p w14:paraId="5976A347">
      <w:pPr>
        <w:jc w:val="center"/>
      </w:pPr>
      <w:r>
        <w:rPr>
          <w:b/>
          <w:sz w:val="24"/>
        </w:rPr>
        <w:t xml:space="preserve">Programme: </w:t>
      </w:r>
      <w:r>
        <w:rPr>
          <w:sz w:val="24"/>
        </w:rPr>
        <w:t>B.Tech — Computer Science and Engineering</w:t>
      </w:r>
    </w:p>
    <w:p w14:paraId="142E3055">
      <w:pPr>
        <w:jc w:val="center"/>
        <w:rPr>
          <w:rFonts w:hint="default"/>
          <w:lang w:val="en-US"/>
        </w:rPr>
      </w:pPr>
      <w:r>
        <w:rPr>
          <w:b/>
          <w:sz w:val="24"/>
        </w:rPr>
        <w:t xml:space="preserve">Internship Role: </w:t>
      </w:r>
      <w:r>
        <w:rPr>
          <w:rFonts w:hint="default"/>
          <w:sz w:val="24"/>
          <w:lang w:val="en-US"/>
        </w:rPr>
        <w:t>Data Scientist Intern</w:t>
      </w:r>
    </w:p>
    <w:p w14:paraId="37B5E4F1">
      <w:pPr>
        <w:jc w:val="center"/>
        <w:rPr>
          <w:rFonts w:hint="default"/>
          <w:lang w:val="en-US"/>
        </w:rPr>
      </w:pPr>
      <w:r>
        <w:rPr>
          <w:b/>
          <w:sz w:val="24"/>
        </w:rPr>
        <w:t>Internship Duration:</w:t>
      </w:r>
      <w:r>
        <w:rPr>
          <w:rFonts w:hint="default"/>
          <w:b/>
          <w:sz w:val="24"/>
          <w:lang w:val="en-US"/>
        </w:rPr>
        <w:t xml:space="preserve"> 2 months</w:t>
      </w:r>
    </w:p>
    <w:p w14:paraId="13EBE24C">
      <w:pPr>
        <w:jc w:val="center"/>
        <w:rPr>
          <w:rFonts w:hint="default"/>
          <w:lang w:val="en-US"/>
        </w:rPr>
      </w:pPr>
      <w:r>
        <w:rPr>
          <w:b/>
          <w:sz w:val="24"/>
        </w:rPr>
        <w:t xml:space="preserve">Mentor / Manager: </w:t>
      </w:r>
      <w:r>
        <w:rPr>
          <w:rFonts w:hint="default"/>
          <w:b/>
          <w:sz w:val="24"/>
          <w:lang w:val="en-US"/>
        </w:rPr>
        <w:t>Ashutosh Khanna</w:t>
      </w:r>
    </w:p>
    <w:p w14:paraId="00470A60">
      <w:pPr>
        <w:jc w:val="center"/>
        <w:rPr>
          <w:rFonts w:hint="default"/>
          <w:lang w:val="en-US"/>
        </w:rPr>
      </w:pPr>
      <w:r>
        <w:rPr>
          <w:b/>
          <w:sz w:val="24"/>
        </w:rPr>
        <w:t xml:space="preserve">Submission Date: </w:t>
      </w:r>
      <w:r>
        <w:rPr>
          <w:rFonts w:hint="default"/>
          <w:sz w:val="24"/>
          <w:lang w:val="en-US"/>
        </w:rPr>
        <w:t>10 July 2026</w:t>
      </w:r>
      <w:bookmarkStart w:id="0" w:name="_GoBack"/>
      <w:bookmarkEnd w:id="0"/>
    </w:p>
    <w:p w14:paraId="102FABAD">
      <w:r>
        <w:br w:type="page"/>
      </w:r>
    </w:p>
    <w:p w14:paraId="0CE12602">
      <w:pPr>
        <w:pStyle w:val="2"/>
      </w:pPr>
      <w:r>
        <w:t>Declaration / Report Note</w:t>
      </w:r>
    </w:p>
    <w:p w14:paraId="2D65B3F6">
      <w:r>
        <w:t>This report documents the technical work completed during my internship at Innefu Labs. All descriptions, commands, and architectural details are based on inspection of the actual project repository as of the submission date. Where information could not be verified from code or configuration files, it is clearly marked for manual confirmation before final submission.</w:t>
      </w:r>
    </w:p>
    <w:p w14:paraId="1C1405C3">
      <w:r>
        <w:br w:type="page"/>
      </w:r>
    </w:p>
    <w:p w14:paraId="21F2FC1B">
      <w:pPr>
        <w:pStyle w:val="2"/>
      </w:pPr>
      <w:r>
        <w:t>Table of Contents</w:t>
      </w:r>
    </w:p>
    <w:p w14:paraId="35EEA8D4">
      <w:pPr>
        <w:spacing w:after="40"/>
      </w:pPr>
      <w:r>
        <w:t>1. Introduction</w:t>
      </w:r>
    </w:p>
    <w:p w14:paraId="49EFE466">
      <w:pPr>
        <w:spacing w:after="40"/>
      </w:pPr>
      <w:r>
        <w:t>2. Project Overview</w:t>
      </w:r>
    </w:p>
    <w:p w14:paraId="6129ACD4">
      <w:pPr>
        <w:spacing w:after="40"/>
      </w:pPr>
      <w:r>
        <w:t>3. Problem Statement</w:t>
      </w:r>
    </w:p>
    <w:p w14:paraId="2D66B4B6">
      <w:pPr>
        <w:spacing w:after="40"/>
      </w:pPr>
      <w:r>
        <w:t>4. Project Objectives</w:t>
      </w:r>
    </w:p>
    <w:p w14:paraId="7B5A3C75">
      <w:pPr>
        <w:spacing w:after="40"/>
      </w:pPr>
      <w:r>
        <w:t>5. My Role and Work Completed</w:t>
      </w:r>
    </w:p>
    <w:p w14:paraId="6E69201C">
      <w:pPr>
        <w:spacing w:after="40"/>
      </w:pPr>
      <w:r>
        <w:t>6. Technologies Used</w:t>
      </w:r>
    </w:p>
    <w:p w14:paraId="515EE21A">
      <w:pPr>
        <w:spacing w:after="40"/>
      </w:pPr>
      <w:r>
        <w:t>7. System Architecture</w:t>
      </w:r>
    </w:p>
    <w:p w14:paraId="51F3FDF9">
      <w:pPr>
        <w:spacing w:after="40"/>
      </w:pPr>
      <w:r>
        <w:t>8. Complete Project Workflow</w:t>
      </w:r>
    </w:p>
    <w:p w14:paraId="68D906E6">
      <w:pPr>
        <w:spacing w:after="40"/>
      </w:pPr>
      <w:r>
        <w:t>9. Twitter/X Data Collection</w:t>
      </w:r>
    </w:p>
    <w:p w14:paraId="4C6045EE">
      <w:pPr>
        <w:spacing w:after="40"/>
      </w:pPr>
      <w:r>
        <w:t>10. Probing Agent</w:t>
      </w:r>
    </w:p>
    <w:p w14:paraId="54A300EA">
      <w:pPr>
        <w:spacing w:after="40"/>
      </w:pPr>
      <w:r>
        <w:t>11. Profile Discovery</w:t>
      </w:r>
    </w:p>
    <w:p w14:paraId="69A242ED">
      <w:pPr>
        <w:spacing w:after="40"/>
      </w:pPr>
      <w:r>
        <w:t>12. Tweet Collection</w:t>
      </w:r>
    </w:p>
    <w:p w14:paraId="66F8E265">
      <w:pPr>
        <w:spacing w:after="40"/>
      </w:pPr>
      <w:r>
        <w:t>13. Text Preprocessing</w:t>
      </w:r>
    </w:p>
    <w:p w14:paraId="197CF6F2">
      <w:pPr>
        <w:spacing w:after="40"/>
      </w:pPr>
      <w:r>
        <w:t>14. N-Gram Dictionary and Matching</w:t>
      </w:r>
    </w:p>
    <w:p w14:paraId="60D8D8D7">
      <w:pPr>
        <w:spacing w:after="40"/>
      </w:pPr>
      <w:r>
        <w:t>15. User Flagging / Classification Logic</w:t>
      </w:r>
    </w:p>
    <w:p w14:paraId="4CAE720F">
      <w:pPr>
        <w:spacing w:after="40"/>
      </w:pPr>
      <w:r>
        <w:t>16. Browser Automation</w:t>
      </w:r>
    </w:p>
    <w:p w14:paraId="284DFC21">
      <w:pPr>
        <w:spacing w:after="40"/>
      </w:pPr>
      <w:r>
        <w:t>17. Session and Authentication Handling</w:t>
      </w:r>
    </w:p>
    <w:p w14:paraId="606CE0BB">
      <w:pPr>
        <w:spacing w:after="40"/>
      </w:pPr>
      <w:r>
        <w:t>18. Backend Implementation</w:t>
      </w:r>
    </w:p>
    <w:p w14:paraId="2CB85006">
      <w:pPr>
        <w:spacing w:after="40"/>
      </w:pPr>
      <w:r>
        <w:t>19. Frontend Application</w:t>
      </w:r>
    </w:p>
    <w:p w14:paraId="6CE950CA">
      <w:pPr>
        <w:spacing w:after="40"/>
      </w:pPr>
      <w:r>
        <w:t>20. Data Storage and Result Management</w:t>
      </w:r>
    </w:p>
    <w:p w14:paraId="4C851DEB">
      <w:pPr>
        <w:spacing w:after="40"/>
      </w:pPr>
      <w:r>
        <w:t>21. Important Project Files</w:t>
      </w:r>
    </w:p>
    <w:p w14:paraId="193530ED">
      <w:pPr>
        <w:spacing w:after="40"/>
      </w:pPr>
      <w:r>
        <w:t>22. API Endpoints</w:t>
      </w:r>
    </w:p>
    <w:p w14:paraId="41FA155F">
      <w:pPr>
        <w:spacing w:after="40"/>
      </w:pPr>
      <w:r>
        <w:t>23. Challenges I Faced and How I Worked on Them</w:t>
      </w:r>
    </w:p>
    <w:p w14:paraId="2CD923D7">
      <w:pPr>
        <w:spacing w:after="40"/>
      </w:pPr>
      <w:r>
        <w:t>24. Commands to Install the Project</w:t>
      </w:r>
    </w:p>
    <w:p w14:paraId="1EF9489A">
      <w:pPr>
        <w:spacing w:after="40"/>
      </w:pPr>
      <w:r>
        <w:t>25. Commands to Run the Project</w:t>
      </w:r>
    </w:p>
    <w:p w14:paraId="706C8615">
      <w:pPr>
        <w:spacing w:after="40"/>
      </w:pPr>
      <w:r>
        <w:t>26. Commands / Steps to Test the Project</w:t>
      </w:r>
    </w:p>
    <w:p w14:paraId="68E3979D">
      <w:pPr>
        <w:spacing w:after="40"/>
      </w:pPr>
      <w:r>
        <w:t>27. Testing Performed</w:t>
      </w:r>
    </w:p>
    <w:p w14:paraId="775DFAFD">
      <w:pPr>
        <w:spacing w:after="40"/>
      </w:pPr>
      <w:r>
        <w:t>28. Performance Observations</w:t>
      </w:r>
    </w:p>
    <w:p w14:paraId="1635CD6E">
      <w:pPr>
        <w:spacing w:after="40"/>
      </w:pPr>
      <w:r>
        <w:t>29. Screenshots of Working Application</w:t>
      </w:r>
    </w:p>
    <w:p w14:paraId="3A8E8F6A">
      <w:pPr>
        <w:spacing w:after="40"/>
      </w:pPr>
      <w:r>
        <w:t>30. Current Limitations</w:t>
      </w:r>
    </w:p>
    <w:p w14:paraId="24D652AE">
      <w:pPr>
        <w:spacing w:after="40"/>
      </w:pPr>
      <w:r>
        <w:t>31. Future Improvements</w:t>
      </w:r>
    </w:p>
    <w:p w14:paraId="360135D6">
      <w:pPr>
        <w:spacing w:after="40"/>
      </w:pPr>
      <w:r>
        <w:t>32. Security, Privacy, and Responsible Use</w:t>
      </w:r>
    </w:p>
    <w:p w14:paraId="76193672">
      <w:pPr>
        <w:spacing w:after="40"/>
      </w:pPr>
      <w:r>
        <w:t>33. What I Learned During This Project</w:t>
      </w:r>
    </w:p>
    <w:p w14:paraId="7B5F7168">
      <w:pPr>
        <w:spacing w:after="40"/>
      </w:pPr>
      <w:r>
        <w:t>34. Conclusion</w:t>
      </w:r>
    </w:p>
    <w:p w14:paraId="1669DCBC">
      <w:pPr>
        <w:spacing w:after="40"/>
      </w:pPr>
      <w:r>
        <w:t>Appendix A — Complete Installation Commands</w:t>
      </w:r>
    </w:p>
    <w:p w14:paraId="71113CA2">
      <w:pPr>
        <w:spacing w:after="40"/>
      </w:pPr>
      <w:r>
        <w:t>Appendix B — Complete Run Commands</w:t>
      </w:r>
    </w:p>
    <w:p w14:paraId="265FBD0A">
      <w:pPr>
        <w:spacing w:after="40"/>
      </w:pPr>
      <w:r>
        <w:t>Appendix C — Complete Test Steps</w:t>
      </w:r>
    </w:p>
    <w:p w14:paraId="7F066C9D">
      <w:pPr>
        <w:spacing w:after="40"/>
      </w:pPr>
      <w:r>
        <w:t>Appendix D — API Endpoint Summary</w:t>
      </w:r>
    </w:p>
    <w:p w14:paraId="3EFFA51A">
      <w:pPr>
        <w:spacing w:after="40"/>
      </w:pPr>
      <w:r>
        <w:t>Appendix E — Important Files and Functions</w:t>
      </w:r>
    </w:p>
    <w:p w14:paraId="4F22BFCE">
      <w:pPr>
        <w:spacing w:after="40"/>
      </w:pPr>
      <w:r>
        <w:t>Appendix F — Screenshot Checklist</w:t>
      </w:r>
    </w:p>
    <w:p w14:paraId="3113C61B">
      <w:pPr>
        <w:spacing w:after="40"/>
      </w:pPr>
      <w:r>
        <w:t>Appendix G — Final Submission Checklist</w:t>
      </w:r>
    </w:p>
    <w:p w14:paraId="6C3A9C6A">
      <w:r>
        <w:br w:type="page"/>
      </w:r>
    </w:p>
    <w:p w14:paraId="1AAAF663">
      <w:pPr>
        <w:pStyle w:val="2"/>
      </w:pPr>
      <w:r>
        <w:t>1. Introduction</w:t>
      </w:r>
    </w:p>
    <w:p w14:paraId="2C115662">
      <w:r>
        <w:t>During my internship at Innefu Labs, I worked on the Twitter Profile Analyzer project — a Python-based social media intelligence tool that collects public tweet text from Twitter/X profiles and analyzes it using machine learning and rule-based NLP techniques.</w:t>
      </w:r>
    </w:p>
    <w:p w14:paraId="369A6C65">
      <w:r>
        <w:t>The project addresses a practical need in social media monitoring: given a public profile URL, how can tweet content be collected reliably, stored, classified, and summarized for review? The repository implements multiple analysis paths: a Streamlit web application and CLI tools for product taxonomy classification (FastText), semantic metadata extraction (BitNetClient module), and hate/offensive content detection using TF-IDF n-gram features with a Random Forest classifier (twitter_ngram_analyzer.py).</w:t>
      </w:r>
    </w:p>
    <w:p w14:paraId="5C1EE6BC">
      <w:r>
        <w:t>This report explains the verified implementation as found in the repository, including installation and run commands, data flow, limitations, and testing procedures suitable for internship evaluation.</w:t>
      </w:r>
    </w:p>
    <w:p w14:paraId="4BBEDC14">
      <w:pPr>
        <w:pStyle w:val="2"/>
      </w:pPr>
      <w:r>
        <w:t>2. Project Overview</w:t>
      </w:r>
    </w:p>
    <w:p w14:paraId="1F2E0454">
      <w:r>
        <w:t>Twitter Profile Analyzer is a Python application for analyzing public Twitter/X profile timelines. It does not use the official X API; instead, it uses Playwright browser automation to load profile pages and extract tweet text from the DOM.</w:t>
      </w:r>
    </w:p>
    <w:p w14:paraId="028B2A15">
      <w:pPr>
        <w:pStyle w:val="3"/>
      </w:pPr>
      <w:r>
        <w:t>Problem Solved</w:t>
      </w:r>
    </w:p>
    <w:p w14:paraId="381CE820">
      <w:r>
        <w:t>The system helps analysts and researchers quickly profile a Twitter/X account by collecting recent tweets and applying automated text analysis — product category labeling, sentiment/topic metadata, and optional hate/offensive speech flagging.</w:t>
      </w:r>
    </w:p>
    <w:p w14:paraId="4F061E09">
      <w:pPr>
        <w:pStyle w:val="3"/>
      </w:pPr>
      <w:r>
        <w:t>Primary Inputs and Outputs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180F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02034B17">
            <w:r>
              <w:rPr>
                <w:b/>
                <w:sz w:val="20"/>
              </w:rPr>
              <w:t>Input</w:t>
            </w:r>
          </w:p>
        </w:tc>
        <w:tc>
          <w:tcPr>
            <w:tcW w:w="4680" w:type="dxa"/>
            <w:shd w:val="clear" w:color="auto" w:fill="D9E2F3"/>
          </w:tcPr>
          <w:p w14:paraId="7DD25A16">
            <w:r>
              <w:rPr>
                <w:b/>
                <w:sz w:val="20"/>
              </w:rPr>
              <w:t>Output</w:t>
            </w:r>
          </w:p>
        </w:tc>
      </w:tr>
      <w:tr w14:paraId="3C8C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00FBF23">
            <w:r>
              <w:rPr>
                <w:sz w:val="20"/>
              </w:rPr>
              <w:t>Public Twitter/X profile URL (x.com or twitter.com)</w:t>
            </w:r>
          </w:p>
        </w:tc>
        <w:tc>
          <w:tcPr>
            <w:tcW w:w="4680" w:type="dxa"/>
          </w:tcPr>
          <w:p w14:paraId="0BAF44E6">
            <w:r>
              <w:rPr>
                <w:sz w:val="20"/>
              </w:rPr>
              <w:t>Scraped tweet text stored in SQLite</w:t>
            </w:r>
          </w:p>
        </w:tc>
      </w:tr>
      <w:tr w14:paraId="5D6D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2D4677">
            <w:r>
              <w:rPr>
                <w:sz w:val="20"/>
              </w:rPr>
              <w:t>Tweet text (from scrape or fallback dataset)</w:t>
            </w:r>
          </w:p>
        </w:tc>
        <w:tc>
          <w:tcPr>
            <w:tcW w:w="4680" w:type="dxa"/>
          </w:tcPr>
          <w:p w14:paraId="3572FACF">
            <w:r>
              <w:rPr>
                <w:sz w:val="20"/>
              </w:rPr>
              <w:t>FastText predicted product taxonomy category</w:t>
            </w:r>
          </w:p>
        </w:tc>
      </w:tr>
      <w:tr w14:paraId="1549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5C0D90C">
            <w:r>
              <w:rPr>
                <w:sz w:val="20"/>
              </w:rPr>
              <w:t>Tweet text</w:t>
            </w:r>
          </w:p>
        </w:tc>
        <w:tc>
          <w:tcPr>
            <w:tcW w:w="4680" w:type="dxa"/>
          </w:tcPr>
          <w:p w14:paraId="107B27E6">
            <w:r>
              <w:rPr>
                <w:sz w:val="20"/>
              </w:rPr>
              <w:t>BitNetClient sentiment, topic, and entity labels (rule-based)</w:t>
            </w:r>
          </w:p>
        </w:tc>
      </w:tr>
      <w:tr w14:paraId="60A8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371122C">
            <w:r>
              <w:rPr>
                <w:sz w:val="20"/>
              </w:rPr>
              <w:t>Tweet text (n-gram analyzer path)</w:t>
            </w:r>
          </w:p>
        </w:tc>
        <w:tc>
          <w:tcPr>
            <w:tcW w:w="4680" w:type="dxa"/>
          </w:tcPr>
          <w:p w14:paraId="080009A0">
            <w:r>
              <w:rPr>
                <w:sz w:val="20"/>
              </w:rPr>
              <w:t>HOF/NOT classification per tweet with flagged count</w:t>
            </w:r>
          </w:p>
        </w:tc>
      </w:tr>
      <w:tr w14:paraId="31F9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40AD9A7">
            <w:r>
              <w:rPr>
                <w:sz w:val="20"/>
              </w:rPr>
              <w:t>Analyzed tweet categories</w:t>
            </w:r>
          </w:p>
        </w:tc>
        <w:tc>
          <w:tcPr>
            <w:tcW w:w="4680" w:type="dxa"/>
          </w:tcPr>
          <w:p w14:paraId="2B6421E6">
            <w:r>
              <w:rPr>
                <w:sz w:val="20"/>
              </w:rPr>
              <w:t>Matplotlib pie chart saved to outputs/category_distribution.png</w:t>
            </w:r>
          </w:p>
        </w:tc>
      </w:tr>
    </w:tbl>
    <w:p w14:paraId="55F6A002"/>
    <w:p w14:paraId="634901CC">
      <w:pPr>
        <w:pStyle w:val="2"/>
      </w:pPr>
      <w:r>
        <w:t>3. Problem Statement</w:t>
      </w:r>
    </w:p>
    <w:p w14:paraId="1A3625FD">
      <w:pPr>
        <w:pStyle w:val="23"/>
      </w:pPr>
      <w:r>
        <w:t>Collecting tweet text without official API access requires browser automation, which is sensitive to login walls and DOM changes.</w:t>
      </w:r>
    </w:p>
    <w:p w14:paraId="037C3465">
      <w:pPr>
        <w:pStyle w:val="23"/>
      </w:pPr>
      <w:r>
        <w:t>Platform layout changes can block scraping, requiring fallback data paths (verified in app.py and web_app.py).</w:t>
      </w:r>
    </w:p>
    <w:p w14:paraId="4781CF79">
      <w:pPr>
        <w:pStyle w:val="23"/>
      </w:pPr>
      <w:r>
        <w:t>Text must be cleaned differently for FastText taxonomy vs. TF-IDF n-gram classification.</w:t>
      </w:r>
    </w:p>
    <w:p w14:paraId="14D91918">
      <w:pPr>
        <w:pStyle w:val="23"/>
      </w:pPr>
      <w:r>
        <w:t>Persistent browser sessions are needed so users can log in manually when required.</w:t>
      </w:r>
    </w:p>
    <w:p w14:paraId="1EE46F0C">
      <w:pPr>
        <w:pStyle w:val="23"/>
      </w:pPr>
      <w:r>
        <w:t>Multiple analysis modes exist (taxonomy vs. hate/offensive detection) with different tweet limits and models.</w:t>
      </w:r>
    </w:p>
    <w:p w14:paraId="37685D74">
      <w:pPr>
        <w:pStyle w:val="2"/>
      </w:pPr>
      <w:r>
        <w:t>4. Project Objectives</w:t>
      </w:r>
    </w:p>
    <w:p w14:paraId="5B26A512">
      <w:pPr>
        <w:pStyle w:val="23"/>
      </w:pPr>
      <w:r>
        <w:t>Accept a public Twitter/X profile URL and validate its format.</w:t>
      </w:r>
    </w:p>
    <w:p w14:paraId="69331880">
      <w:pPr>
        <w:pStyle w:val="23"/>
      </w:pPr>
      <w:r>
        <w:t>Launch a headed Chromium browser with a persistent user profile for session reuse.</w:t>
      </w:r>
    </w:p>
    <w:p w14:paraId="27AF6949">
      <w:pPr>
        <w:pStyle w:val="23"/>
      </w:pPr>
      <w:r>
        <w:t>Scrape tweet text from profile timeline DOM elements.</w:t>
      </w:r>
    </w:p>
    <w:p w14:paraId="6E34924A">
      <w:pPr>
        <w:pStyle w:val="23"/>
      </w:pPr>
      <w:r>
        <w:t>Store profiles and tweets in a local SQLite database.</w:t>
      </w:r>
    </w:p>
    <w:p w14:paraId="577A1A9E">
      <w:pPr>
        <w:pStyle w:val="23"/>
      </w:pPr>
      <w:r>
        <w:t>Classify tweets into Google Product Taxonomy categories using FastText.</w:t>
      </w:r>
    </w:p>
    <w:p w14:paraId="10EFD984">
      <w:pPr>
        <w:pStyle w:val="23"/>
      </w:pPr>
      <w:r>
        <w:t>Extract sentiment, topic, and named-entity metadata via the BitNetClient module.</w:t>
      </w:r>
    </w:p>
    <w:p w14:paraId="76790075">
      <w:pPr>
        <w:pStyle w:val="23"/>
      </w:pPr>
      <w:r>
        <w:t>Detect hate/offensive themes using TF-IDF n-grams (1–3) and Random Forest on HASOC2021 labels.</w:t>
      </w:r>
    </w:p>
    <w:p w14:paraId="20B2C36E">
      <w:pPr>
        <w:pStyle w:val="23"/>
      </w:pPr>
      <w:r>
        <w:t>Visualize category distribution with a matplotlib pie chart.</w:t>
      </w:r>
    </w:p>
    <w:p w14:paraId="6CF0BAEB">
      <w:pPr>
        <w:pStyle w:val="23"/>
      </w:pPr>
      <w:r>
        <w:t>Provide both CLI (app.py, twitter_ngram_analyzer.py) and Streamlit (web_app.py) interfaces.</w:t>
      </w:r>
    </w:p>
    <w:p w14:paraId="7CEC8AC7">
      <w:pPr>
        <w:pStyle w:val="2"/>
      </w:pPr>
      <w:r>
        <w:t>5. My Role and Work Completed</w:t>
      </w:r>
    </w:p>
    <w:p w14:paraId="615D0D60">
      <w:r>
        <w:t>Contribution details should be reviewed by the student before submission. Based on repository evidence, the project includes the following work areas: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597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6384C9CF">
            <w:r>
              <w:rPr>
                <w:b/>
                <w:sz w:val="20"/>
              </w:rPr>
              <w:t>Area</w:t>
            </w:r>
          </w:p>
        </w:tc>
        <w:tc>
          <w:tcPr>
            <w:tcW w:w="4680" w:type="dxa"/>
            <w:shd w:val="clear" w:color="auto" w:fill="D9E2F3"/>
          </w:tcPr>
          <w:p w14:paraId="39731776">
            <w:r>
              <w:rPr>
                <w:b/>
                <w:sz w:val="20"/>
              </w:rPr>
              <w:t>Evidence in Repository</w:t>
            </w:r>
          </w:p>
        </w:tc>
      </w:tr>
      <w:tr w14:paraId="1F8C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58676A">
            <w:r>
              <w:rPr>
                <w:sz w:val="20"/>
              </w:rPr>
              <w:t>Profile URL input and validation</w:t>
            </w:r>
          </w:p>
        </w:tc>
        <w:tc>
          <w:tcPr>
            <w:tcW w:w="4680" w:type="dxa"/>
          </w:tcPr>
          <w:p w14:paraId="58C915C1">
            <w:r>
              <w:rPr>
                <w:sz w:val="20"/>
              </w:rPr>
              <w:t>app.py, web_app.py, tweet_scraper.py validate_url()</w:t>
            </w:r>
          </w:p>
        </w:tc>
      </w:tr>
      <w:tr w14:paraId="2F42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079314">
            <w:r>
              <w:rPr>
                <w:sz w:val="20"/>
              </w:rPr>
              <w:t>Browser automation (Playwright)</w:t>
            </w:r>
          </w:p>
        </w:tc>
        <w:tc>
          <w:tcPr>
            <w:tcW w:w="4680" w:type="dxa"/>
          </w:tcPr>
          <w:p w14:paraId="40B83A51">
            <w:r>
              <w:rPr>
                <w:sz w:val="20"/>
              </w:rPr>
              <w:t>fetcher/browser_launcher.py, fetcher/tweet_scraper.py</w:t>
            </w:r>
          </w:p>
        </w:tc>
      </w:tr>
      <w:tr w14:paraId="6509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473952A">
            <w:r>
              <w:rPr>
                <w:sz w:val="20"/>
              </w:rPr>
              <w:t>Tweet scraping from profile pages</w:t>
            </w:r>
          </w:p>
        </w:tc>
        <w:tc>
          <w:tcPr>
            <w:tcW w:w="4680" w:type="dxa"/>
          </w:tcPr>
          <w:p w14:paraId="10005C1A">
            <w:r>
              <w:rPr>
                <w:sz w:val="20"/>
              </w:rPr>
              <w:t>TweetScraper.fetch_profile_tweets()</w:t>
            </w:r>
          </w:p>
        </w:tc>
      </w:tr>
      <w:tr w14:paraId="7F01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E54F84">
            <w:r>
              <w:rPr>
                <w:sz w:val="20"/>
              </w:rPr>
              <w:t>SQLite data persistence</w:t>
            </w:r>
          </w:p>
        </w:tc>
        <w:tc>
          <w:tcPr>
            <w:tcW w:w="4680" w:type="dxa"/>
          </w:tcPr>
          <w:p w14:paraId="48E623E7">
            <w:r>
              <w:rPr>
                <w:sz w:val="20"/>
              </w:rPr>
              <w:t>database/database.py — profiles and tweets tables</w:t>
            </w:r>
          </w:p>
        </w:tc>
      </w:tr>
      <w:tr w14:paraId="23B6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8F57473">
            <w:r>
              <w:rPr>
                <w:sz w:val="20"/>
              </w:rPr>
              <w:t>FastText taxonomy classification</w:t>
            </w:r>
          </w:p>
        </w:tc>
        <w:tc>
          <w:tcPr>
            <w:tcW w:w="4680" w:type="dxa"/>
          </w:tcPr>
          <w:p w14:paraId="1DB87F28">
            <w:r>
              <w:rPr>
                <w:sz w:val="20"/>
              </w:rPr>
              <w:t>classifier/fasttext_classifier.py</w:t>
            </w:r>
          </w:p>
        </w:tc>
      </w:tr>
      <w:tr w14:paraId="1527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3840FB">
            <w:r>
              <w:rPr>
                <w:sz w:val="20"/>
              </w:rPr>
              <w:t>N-gram ML flagging pipeline</w:t>
            </w:r>
          </w:p>
        </w:tc>
        <w:tc>
          <w:tcPr>
            <w:tcW w:w="4680" w:type="dxa"/>
          </w:tcPr>
          <w:p w14:paraId="6B92A719">
            <w:r>
              <w:rPr>
                <w:sz w:val="20"/>
              </w:rPr>
              <w:t>twitter_ngram_analyzer.py, classifier/ngram_trainer.py</w:t>
            </w:r>
          </w:p>
        </w:tc>
      </w:tr>
      <w:tr w14:paraId="7265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EACC4DC">
            <w:r>
              <w:rPr>
                <w:sz w:val="20"/>
              </w:rPr>
              <w:t>Rule-based semantic analysis</w:t>
            </w:r>
          </w:p>
        </w:tc>
        <w:tc>
          <w:tcPr>
            <w:tcW w:w="4680" w:type="dxa"/>
          </w:tcPr>
          <w:p w14:paraId="02F4C543">
            <w:r>
              <w:rPr>
                <w:sz w:val="20"/>
              </w:rPr>
              <w:t>llm/bitnet_client.py</w:t>
            </w:r>
          </w:p>
        </w:tc>
      </w:tr>
      <w:tr w14:paraId="4958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2E053B">
            <w:r>
              <w:rPr>
                <w:sz w:val="20"/>
              </w:rPr>
              <w:t>Visualization</w:t>
            </w:r>
          </w:p>
        </w:tc>
        <w:tc>
          <w:tcPr>
            <w:tcW w:w="4680" w:type="dxa"/>
          </w:tcPr>
          <w:p w14:paraId="228A92DD">
            <w:r>
              <w:rPr>
                <w:sz w:val="20"/>
              </w:rPr>
              <w:t>visualization/charts.py</w:t>
            </w:r>
          </w:p>
        </w:tc>
      </w:tr>
      <w:tr w14:paraId="4255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C90251">
            <w:r>
              <w:rPr>
                <w:sz w:val="20"/>
              </w:rPr>
              <w:t>Streamlit web UI</w:t>
            </w:r>
          </w:p>
        </w:tc>
        <w:tc>
          <w:tcPr>
            <w:tcW w:w="4680" w:type="dxa"/>
          </w:tcPr>
          <w:p w14:paraId="054CC2DB">
            <w:r>
              <w:rPr>
                <w:sz w:val="20"/>
              </w:rPr>
              <w:t>web_app.py</w:t>
            </w:r>
          </w:p>
        </w:tc>
      </w:tr>
      <w:tr w14:paraId="6097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27D1B4">
            <w:r>
              <w:rPr>
                <w:sz w:val="20"/>
              </w:rPr>
              <w:t>CLI analysis entry points</w:t>
            </w:r>
          </w:p>
        </w:tc>
        <w:tc>
          <w:tcPr>
            <w:tcW w:w="4680" w:type="dxa"/>
          </w:tcPr>
          <w:p w14:paraId="2FAF0046">
            <w:r>
              <w:rPr>
                <w:sz w:val="20"/>
              </w:rPr>
              <w:t>app.py, twitter_ngram_analyzer.py</w:t>
            </w:r>
          </w:p>
        </w:tc>
      </w:tr>
    </w:tbl>
    <w:p w14:paraId="62F4FC98"/>
    <w:p w14:paraId="6A0A2612">
      <w:pPr>
        <w:pStyle w:val="2"/>
      </w:pPr>
      <w:r>
        <w:t>6. Technologies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1B0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D9E2F3"/>
          </w:tcPr>
          <w:p w14:paraId="17700B4A">
            <w:r>
              <w:rPr>
                <w:b/>
                <w:sz w:val="20"/>
              </w:rPr>
              <w:t>Technology</w:t>
            </w:r>
          </w:p>
        </w:tc>
        <w:tc>
          <w:tcPr>
            <w:tcW w:w="3120" w:type="dxa"/>
            <w:shd w:val="clear" w:color="auto" w:fill="D9E2F3"/>
          </w:tcPr>
          <w:p w14:paraId="78727CC7">
            <w:r>
              <w:rPr>
                <w:b/>
                <w:sz w:val="20"/>
              </w:rPr>
              <w:t>Purpose</w:t>
            </w:r>
          </w:p>
        </w:tc>
        <w:tc>
          <w:tcPr>
            <w:tcW w:w="3120" w:type="dxa"/>
            <w:shd w:val="clear" w:color="auto" w:fill="D9E2F3"/>
          </w:tcPr>
          <w:p w14:paraId="0268B4E9">
            <w:r>
              <w:rPr>
                <w:b/>
                <w:sz w:val="20"/>
              </w:rPr>
              <w:t>Where Used (Verified)</w:t>
            </w:r>
          </w:p>
        </w:tc>
      </w:tr>
      <w:tr w14:paraId="4767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9C568A">
            <w:r>
              <w:rPr>
                <w:sz w:val="20"/>
              </w:rPr>
              <w:t>Python 3</w:t>
            </w:r>
          </w:p>
        </w:tc>
        <w:tc>
          <w:tcPr>
            <w:tcW w:w="3120" w:type="dxa"/>
          </w:tcPr>
          <w:p w14:paraId="68DFA839">
            <w:r>
              <w:rPr>
                <w:sz w:val="20"/>
              </w:rPr>
              <w:t>Core language</w:t>
            </w:r>
          </w:p>
        </w:tc>
        <w:tc>
          <w:tcPr>
            <w:tcW w:w="3120" w:type="dxa"/>
          </w:tcPr>
          <w:p w14:paraId="23AF10EF">
            <w:r>
              <w:rPr>
                <w:sz w:val="20"/>
              </w:rPr>
              <w:t>All .py files</w:t>
            </w:r>
          </w:p>
        </w:tc>
      </w:tr>
      <w:tr w14:paraId="009F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D4BC41">
            <w:r>
              <w:rPr>
                <w:sz w:val="20"/>
              </w:rPr>
              <w:t>Playwright 1.42.0</w:t>
            </w:r>
          </w:p>
        </w:tc>
        <w:tc>
          <w:tcPr>
            <w:tcW w:w="3120" w:type="dxa"/>
          </w:tcPr>
          <w:p w14:paraId="3220014F">
            <w:r>
              <w:rPr>
                <w:sz w:val="20"/>
              </w:rPr>
              <w:t>Browser automation, DOM scraping</w:t>
            </w:r>
          </w:p>
        </w:tc>
        <w:tc>
          <w:tcPr>
            <w:tcW w:w="3120" w:type="dxa"/>
          </w:tcPr>
          <w:p w14:paraId="6BACC35C">
            <w:r>
              <w:rPr>
                <w:sz w:val="20"/>
              </w:rPr>
              <w:t>fetcher/browser_launcher.py, tweet_scraper.py</w:t>
            </w:r>
          </w:p>
        </w:tc>
      </w:tr>
      <w:tr w14:paraId="14FD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3C8FC1">
            <w:r>
              <w:rPr>
                <w:sz w:val="20"/>
              </w:rPr>
              <w:t>Chromium (via Playwright)</w:t>
            </w:r>
          </w:p>
        </w:tc>
        <w:tc>
          <w:tcPr>
            <w:tcW w:w="3120" w:type="dxa"/>
          </w:tcPr>
          <w:p w14:paraId="467EC541">
            <w:r>
              <w:rPr>
                <w:sz w:val="20"/>
              </w:rPr>
              <w:t>Persistent headed browser context</w:t>
            </w:r>
          </w:p>
        </w:tc>
        <w:tc>
          <w:tcPr>
            <w:tcW w:w="3120" w:type="dxa"/>
          </w:tcPr>
          <w:p w14:paraId="7945329F">
            <w:r>
              <w:rPr>
                <w:sz w:val="20"/>
              </w:rPr>
              <w:t>BrowserLauncher.get_context()</w:t>
            </w:r>
          </w:p>
        </w:tc>
      </w:tr>
      <w:tr w14:paraId="0C2C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6C3052">
            <w:r>
              <w:rPr>
                <w:sz w:val="20"/>
              </w:rPr>
              <w:t>Streamlit</w:t>
            </w:r>
          </w:p>
        </w:tc>
        <w:tc>
          <w:tcPr>
            <w:tcW w:w="3120" w:type="dxa"/>
          </w:tcPr>
          <w:p w14:paraId="45AE91BC">
            <w:r>
              <w:rPr>
                <w:sz w:val="20"/>
              </w:rPr>
              <w:t>Web UI framework</w:t>
            </w:r>
          </w:p>
        </w:tc>
        <w:tc>
          <w:tcPr>
            <w:tcW w:w="3120" w:type="dxa"/>
          </w:tcPr>
          <w:p w14:paraId="0F694954">
            <w:r>
              <w:rPr>
                <w:sz w:val="20"/>
              </w:rPr>
              <w:t>web_app.py (not in requirements.txt — see limitations)</w:t>
            </w:r>
          </w:p>
        </w:tc>
      </w:tr>
      <w:tr w14:paraId="52C6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5E0A7B">
            <w:r>
              <w:rPr>
                <w:sz w:val="20"/>
              </w:rPr>
              <w:t>FastText (fasttext-wheel 0.9.2)</w:t>
            </w:r>
          </w:p>
        </w:tc>
        <w:tc>
          <w:tcPr>
            <w:tcW w:w="3120" w:type="dxa"/>
          </w:tcPr>
          <w:p w14:paraId="1A4CDE2D">
            <w:r>
              <w:rPr>
                <w:sz w:val="20"/>
              </w:rPr>
              <w:t>Supervised text classification</w:t>
            </w:r>
          </w:p>
        </w:tc>
        <w:tc>
          <w:tcPr>
            <w:tcW w:w="3120" w:type="dxa"/>
          </w:tcPr>
          <w:p w14:paraId="1EC78152">
            <w:r>
              <w:rPr>
                <w:sz w:val="20"/>
              </w:rPr>
              <w:t>classifier/fasttext_classifier.py</w:t>
            </w:r>
          </w:p>
        </w:tc>
      </w:tr>
      <w:tr w14:paraId="5995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EDC36B">
            <w:r>
              <w:rPr>
                <w:sz w:val="20"/>
              </w:rPr>
              <w:t>scikit-learn</w:t>
            </w:r>
          </w:p>
        </w:tc>
        <w:tc>
          <w:tcPr>
            <w:tcW w:w="3120" w:type="dxa"/>
          </w:tcPr>
          <w:p w14:paraId="46A69714">
            <w:r>
              <w:rPr>
                <w:sz w:val="20"/>
              </w:rPr>
              <w:t>TF-IDF vectorizer, RandomForest, GridSearchCV</w:t>
            </w:r>
          </w:p>
        </w:tc>
        <w:tc>
          <w:tcPr>
            <w:tcW w:w="3120" w:type="dxa"/>
          </w:tcPr>
          <w:p w14:paraId="3033F15E">
            <w:r>
              <w:rPr>
                <w:sz w:val="20"/>
              </w:rPr>
              <w:t>twitter_ngram_analyzer.py, ngram_trainer.py</w:t>
            </w:r>
          </w:p>
        </w:tc>
      </w:tr>
      <w:tr w14:paraId="1871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AF066A0">
            <w:r>
              <w:rPr>
                <w:sz w:val="20"/>
              </w:rPr>
              <w:t>pandas</w:t>
            </w:r>
          </w:p>
        </w:tc>
        <w:tc>
          <w:tcPr>
            <w:tcW w:w="3120" w:type="dxa"/>
          </w:tcPr>
          <w:p w14:paraId="34AFDCF9">
            <w:r>
              <w:rPr>
                <w:sz w:val="20"/>
              </w:rPr>
              <w:t>HASOC2021 CSV loading</w:t>
            </w:r>
          </w:p>
        </w:tc>
        <w:tc>
          <w:tcPr>
            <w:tcW w:w="3120" w:type="dxa"/>
          </w:tcPr>
          <w:p w14:paraId="000306E0">
            <w:r>
              <w:rPr>
                <w:sz w:val="20"/>
              </w:rPr>
              <w:t>twitter_ngram_analyzer.py, ngram_trainer.py</w:t>
            </w:r>
          </w:p>
        </w:tc>
      </w:tr>
      <w:tr w14:paraId="5B76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430DA1D">
            <w:r>
              <w:rPr>
                <w:sz w:val="20"/>
              </w:rPr>
              <w:t>joblib</w:t>
            </w:r>
          </w:p>
        </w:tc>
        <w:tc>
          <w:tcPr>
            <w:tcW w:w="3120" w:type="dxa"/>
          </w:tcPr>
          <w:p w14:paraId="78B56849">
            <w:r>
              <w:rPr>
                <w:sz w:val="20"/>
              </w:rPr>
              <w:t>Model persistence (.pkl)</w:t>
            </w:r>
          </w:p>
        </w:tc>
        <w:tc>
          <w:tcPr>
            <w:tcW w:w="3120" w:type="dxa"/>
          </w:tcPr>
          <w:p w14:paraId="7819263C">
            <w:r>
              <w:rPr>
                <w:sz w:val="20"/>
              </w:rPr>
              <w:t>twitter_ngram_analyzer.py</w:t>
            </w:r>
          </w:p>
        </w:tc>
      </w:tr>
      <w:tr w14:paraId="533A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33C0A7D">
            <w:r>
              <w:rPr>
                <w:sz w:val="20"/>
              </w:rPr>
              <w:t>SQLite3</w:t>
            </w:r>
          </w:p>
        </w:tc>
        <w:tc>
          <w:tcPr>
            <w:tcW w:w="3120" w:type="dxa"/>
          </w:tcPr>
          <w:p w14:paraId="7E1DFD1B">
            <w:r>
              <w:rPr>
                <w:sz w:val="20"/>
              </w:rPr>
              <w:t>Local relational storage</w:t>
            </w:r>
          </w:p>
        </w:tc>
        <w:tc>
          <w:tcPr>
            <w:tcW w:w="3120" w:type="dxa"/>
          </w:tcPr>
          <w:p w14:paraId="29CEE128">
            <w:r>
              <w:rPr>
                <w:sz w:val="20"/>
              </w:rPr>
              <w:t>database/database.py</w:t>
            </w:r>
          </w:p>
        </w:tc>
      </w:tr>
      <w:tr w14:paraId="557C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2EB17B">
            <w:r>
              <w:rPr>
                <w:sz w:val="20"/>
              </w:rPr>
              <w:t>matplotlib 3.8.3</w:t>
            </w:r>
          </w:p>
        </w:tc>
        <w:tc>
          <w:tcPr>
            <w:tcW w:w="3120" w:type="dxa"/>
          </w:tcPr>
          <w:p w14:paraId="38C9F648">
            <w:r>
              <w:rPr>
                <w:sz w:val="20"/>
              </w:rPr>
              <w:t>Pie chart generation</w:t>
            </w:r>
          </w:p>
        </w:tc>
        <w:tc>
          <w:tcPr>
            <w:tcW w:w="3120" w:type="dxa"/>
          </w:tcPr>
          <w:p w14:paraId="6D2C3F26">
            <w:r>
              <w:rPr>
                <w:sz w:val="20"/>
              </w:rPr>
              <w:t>visualization/charts.py</w:t>
            </w:r>
          </w:p>
        </w:tc>
      </w:tr>
      <w:tr w14:paraId="4175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245080">
            <w:r>
              <w:rPr>
                <w:sz w:val="20"/>
              </w:rPr>
              <w:t>numpy 1.26.4</w:t>
            </w:r>
          </w:p>
        </w:tc>
        <w:tc>
          <w:tcPr>
            <w:tcW w:w="3120" w:type="dxa"/>
          </w:tcPr>
          <w:p w14:paraId="594ECB66">
            <w:r>
              <w:rPr>
                <w:sz w:val="20"/>
              </w:rPr>
              <w:t>Numerical dependency</w:t>
            </w:r>
          </w:p>
        </w:tc>
        <w:tc>
          <w:tcPr>
            <w:tcW w:w="3120" w:type="dxa"/>
          </w:tcPr>
          <w:p w14:paraId="392527C5">
            <w:r>
              <w:rPr>
                <w:sz w:val="20"/>
              </w:rPr>
              <w:t>requirements.txt</w:t>
            </w:r>
          </w:p>
        </w:tc>
      </w:tr>
      <w:tr w14:paraId="2F75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1A2E8C8">
            <w:r>
              <w:rPr>
                <w:sz w:val="20"/>
              </w:rPr>
              <w:t>regex (re)</w:t>
            </w:r>
          </w:p>
        </w:tc>
        <w:tc>
          <w:tcPr>
            <w:tcW w:w="3120" w:type="dxa"/>
          </w:tcPr>
          <w:p w14:paraId="04946CCC">
            <w:r>
              <w:rPr>
                <w:sz w:val="20"/>
              </w:rPr>
              <w:t>URL validation, text cleaning</w:t>
            </w:r>
          </w:p>
        </w:tc>
        <w:tc>
          <w:tcPr>
            <w:tcW w:w="3120" w:type="dxa"/>
          </w:tcPr>
          <w:p w14:paraId="287B0488">
            <w:r>
              <w:rPr>
                <w:sz w:val="20"/>
              </w:rPr>
              <w:t>tweet_scraper.py, fasttext_classifier.py</w:t>
            </w:r>
          </w:p>
        </w:tc>
      </w:tr>
    </w:tbl>
    <w:p w14:paraId="48AB2E46"/>
    <w:p w14:paraId="4C114D25">
      <w:pPr>
        <w:pStyle w:val="2"/>
      </w:pPr>
      <w:r>
        <w:t>7. System Architecture</w:t>
      </w:r>
    </w:p>
    <w:p w14:paraId="50A47AC2">
      <w:r>
        <w:t>The repository implements a modular Python architecture with three entry points sharing common fetcher, database, classifier, and visualization modules.</w:t>
      </w:r>
    </w:p>
    <w:p w14:paraId="1769753B">
      <w:pPr>
        <w:shd w:val="clear" w:fill="F2F2F2"/>
        <w:spacing w:before="80" w:after="80"/>
        <w:ind w:left="360"/>
      </w:pPr>
      <w:r>
        <w:rPr>
          <w:rFonts w:ascii="Consolas" w:hAnsi="Consolas"/>
          <w:sz w:val="18"/>
        </w:rPr>
        <w:t>┌─────────────────────────────────────────────────────────────────┐</w:t>
      </w:r>
      <w:r>
        <w:rPr>
          <w:rFonts w:ascii="Consolas" w:hAnsi="Consolas"/>
          <w:sz w:val="18"/>
        </w:rPr>
        <w:br w:type="textWrapping"/>
      </w:r>
      <w:r>
        <w:rPr>
          <w:rFonts w:ascii="Consolas" w:hAnsi="Consolas"/>
          <w:sz w:val="18"/>
        </w:rPr>
        <w:t>│                     ENTRY POINTS                                 │</w:t>
      </w:r>
      <w:r>
        <w:rPr>
          <w:rFonts w:ascii="Consolas" w:hAnsi="Consolas"/>
          <w:sz w:val="18"/>
        </w:rPr>
        <w:br w:type="textWrapping"/>
      </w:r>
      <w:r>
        <w:rPr>
          <w:rFonts w:ascii="Consolas" w:hAnsi="Consolas"/>
          <w:sz w:val="18"/>
        </w:rPr>
        <w:t>│  app.py (CLI)  │  web_app.py (Streamlit)  │  twitter_ngram_analyzer.py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                │                          │</w:t>
      </w:r>
      <w:r>
        <w:rPr>
          <w:rFonts w:ascii="Consolas" w:hAnsi="Consolas"/>
          <w:sz w:val="18"/>
        </w:rPr>
        <w:br w:type="textWrapping"/>
      </w:r>
      <w:r>
        <w:rPr>
          <w:rFonts w:ascii="Consolas" w:hAnsi="Consolas"/>
          <w:sz w:val="18"/>
        </w:rPr>
        <w:t xml:space="preserve">         ▼                ▼                          ▼</w:t>
      </w:r>
      <w:r>
        <w:rPr>
          <w:rFonts w:ascii="Consolas" w:hAnsi="Consolas"/>
          <w:sz w:val="18"/>
        </w:rPr>
        <w:br w:type="textWrapping"/>
      </w:r>
      <w:r>
        <w:rPr>
          <w:rFonts w:ascii="Consolas" w:hAnsi="Consolas"/>
          <w:sz w:val="18"/>
        </w:rPr>
        <w:t>┌────────────────┐ ┌──────────────┐    ┌──────────────────────────┐</w:t>
      </w:r>
      <w:r>
        <w:rPr>
          <w:rFonts w:ascii="Consolas" w:hAnsi="Consolas"/>
          <w:sz w:val="18"/>
        </w:rPr>
        <w:br w:type="textWrapping"/>
      </w:r>
      <w:r>
        <w:rPr>
          <w:rFonts w:ascii="Consolas" w:hAnsi="Consolas"/>
          <w:sz w:val="18"/>
        </w:rPr>
        <w:t>│ BrowserLauncher│ │ TweetScraper │    │ TfidfVectorizer +        │</w:t>
      </w:r>
      <w:r>
        <w:rPr>
          <w:rFonts w:ascii="Consolas" w:hAnsi="Consolas"/>
          <w:sz w:val="18"/>
        </w:rPr>
        <w:br w:type="textWrapping"/>
      </w:r>
      <w:r>
        <w:rPr>
          <w:rFonts w:ascii="Consolas" w:hAnsi="Consolas"/>
          <w:sz w:val="18"/>
        </w:rPr>
        <w:t>│ (Playwright)   │ │ (DOM extract)│    │ RandomForest (HASOC2021) │</w:t>
      </w:r>
      <w:r>
        <w:rPr>
          <w:rFonts w:ascii="Consolas" w:hAnsi="Consolas"/>
          <w:sz w:val="18"/>
        </w:rPr>
        <w:br w:type="textWrapping"/>
      </w:r>
      <w:r>
        <w:rPr>
          <w:rFonts w:ascii="Consolas" w:hAnsi="Consolas"/>
          <w:sz w:val="18"/>
        </w:rPr>
        <w:t>└────────┬───────┘ └──────┬───────┘    └──────────────────────────┘</w:t>
      </w:r>
      <w:r>
        <w:rPr>
          <w:rFonts w:ascii="Consolas" w:hAnsi="Consolas"/>
          <w:sz w:val="18"/>
        </w:rPr>
        <w:br w:type="textWrapping"/>
      </w:r>
      <w:r>
        <w:rPr>
          <w:rFonts w:ascii="Consolas" w:hAnsi="Consolas"/>
          <w:sz w:val="18"/>
        </w:rPr>
        <w:t xml:space="preserve">         │                │</w:t>
      </w:r>
      <w:r>
        <w:rPr>
          <w:rFonts w:ascii="Consolas" w:hAnsi="Consolas"/>
          <w:sz w:val="18"/>
        </w:rPr>
        <w:br w:type="textWrapping"/>
      </w:r>
      <w:r>
        <w:rPr>
          <w:rFonts w:ascii="Consolas" w:hAnsi="Consolas"/>
          <w:sz w:val="18"/>
        </w:rPr>
        <w:t xml:space="preserve">         ▼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DatabaseManager (SQLite)        │</w:t>
      </w:r>
      <w:r>
        <w:rPr>
          <w:rFonts w:ascii="Consolas" w:hAnsi="Consolas"/>
          <w:sz w:val="18"/>
        </w:rPr>
        <w:br w:type="textWrapping"/>
      </w:r>
      <w:r>
        <w:rPr>
          <w:rFonts w:ascii="Consolas" w:hAnsi="Consolas"/>
          <w:sz w:val="18"/>
        </w:rPr>
        <w:t>│   profiles table  │  tweets table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           ▼</w:t>
      </w:r>
      <w:r>
        <w:rPr>
          <w:rFonts w:ascii="Consolas" w:hAnsi="Consolas"/>
          <w:sz w:val="18"/>
        </w:rPr>
        <w:br w:type="textWrapping"/>
      </w:r>
      <w:r>
        <w:rPr>
          <w:rFonts w:ascii="Consolas" w:hAnsi="Consolas"/>
          <w:sz w:val="18"/>
        </w:rPr>
        <w:t>┌─────────────┐ ┌──────────┐ ┌─────────────┐</w:t>
      </w:r>
      <w:r>
        <w:rPr>
          <w:rFonts w:ascii="Consolas" w:hAnsi="Consolas"/>
          <w:sz w:val="18"/>
        </w:rPr>
        <w:br w:type="textWrapping"/>
      </w:r>
      <w:r>
        <w:rPr>
          <w:rFonts w:ascii="Consolas" w:hAnsi="Consolas"/>
          <w:sz w:val="18"/>
        </w:rPr>
        <w:t>│ FastText    │ │ BitNet   │ │ ChartGen    │</w:t>
      </w:r>
      <w:r>
        <w:rPr>
          <w:rFonts w:ascii="Consolas" w:hAnsi="Consolas"/>
          <w:sz w:val="18"/>
        </w:rPr>
        <w:br w:type="textWrapping"/>
      </w:r>
      <w:r>
        <w:rPr>
          <w:rFonts w:ascii="Consolas" w:hAnsi="Consolas"/>
          <w:sz w:val="18"/>
        </w:rPr>
        <w:t>│ Classifier  │ │ Client   │ │ (matplotlib)│</w:t>
      </w:r>
      <w:r>
        <w:rPr>
          <w:rFonts w:ascii="Consolas" w:hAnsi="Consolas"/>
          <w:sz w:val="18"/>
        </w:rPr>
        <w:br w:type="textWrapping"/>
      </w:r>
      <w:r>
        <w:rPr>
          <w:rFonts w:ascii="Consolas" w:hAnsi="Consolas"/>
          <w:sz w:val="18"/>
        </w:rPr>
        <w:t>└─────────────┘ └──────────┘ └─────────────┘</w:t>
      </w:r>
    </w:p>
    <w:p w14:paraId="3A7B937A">
      <w:r>
        <w:t>Note: No probing agent, home-feed crawler, FastAPI backend, or React frontend was found in the repository.</w:t>
      </w:r>
    </w:p>
    <w:p w14:paraId="3D678529">
      <w:pPr>
        <w:pStyle w:val="2"/>
      </w:pPr>
      <w:r>
        <w:t>8. Complete Project Workflow</w:t>
      </w:r>
    </w:p>
    <w:p w14:paraId="62AF5DE7">
      <w:pPr>
        <w:pStyle w:val="3"/>
      </w:pPr>
      <w:r>
        <w:t>Path A — Streamlit / app.py (Taxonomy + Semantic Analysis)</w:t>
      </w:r>
    </w:p>
    <w:p w14:paraId="2623E259">
      <w:r>
        <w:t>1. User provides profile URL.</w:t>
      </w:r>
    </w:p>
    <w:p w14:paraId="0C964FAB">
      <w:r>
        <w:t>2. TweetScraper.validate_url() checks URL pattern against x.com or twitter.com.</w:t>
      </w:r>
    </w:p>
    <w:p w14:paraId="45E2D19E">
      <w:r>
        <w:t>3. BrowserLauncher launches Chromium persistent context (headed, user_data_dir=browser_profile).</w:t>
      </w:r>
    </w:p>
    <w:p w14:paraId="323BC00D">
      <w:r>
        <w:t>4. page.goto(profile_url) with wait_until=domcontentloaded, then 20-second timeout.</w:t>
      </w:r>
    </w:p>
    <w:p w14:paraId="65CBDE1C">
      <w:r>
        <w:t>5. Locator article[data-testid='tweet'] collects up to max_tweets elements.</w:t>
      </w:r>
    </w:p>
    <w:p w14:paraId="308F9AF7">
      <w:r>
        <w:t>6. Tweet text extracted from div[data-testid='tweetText'].</w:t>
      </w:r>
    </w:p>
    <w:p w14:paraId="3C32A8F3">
      <w:r>
        <w:t>7. If no tweets scraped, fallback simulation tweets are used (profile-specific in web_app.py).</w:t>
      </w:r>
    </w:p>
    <w:p w14:paraId="327E088D">
      <w:r>
        <w:t>8. Profile and raw tweets inserted into SQLite.</w:t>
      </w:r>
    </w:p>
    <w:p w14:paraId="020F048A">
      <w:r>
        <w:t>9. Each unprocessed tweet: FastTextClassifier.clean_text() then predict_category().</w:t>
      </w:r>
    </w:p>
    <w:p w14:paraId="67BBE098">
      <w:r>
        <w:t>10. BitNetClient.process_all_semantic_tasks() adds sentiment, topic, entities.</w:t>
      </w:r>
    </w:p>
    <w:p w14:paraId="24B3CD10">
      <w:r>
        <w:t>11. Results updated in database; ChartGenerator produces pie chart.</w:t>
      </w:r>
    </w:p>
    <w:p w14:paraId="517D6400">
      <w:pPr>
        <w:pStyle w:val="3"/>
      </w:pPr>
      <w:r>
        <w:t>Path B — twitter_ngram_analyzer.py (Hate/Offensive Detection)</w:t>
      </w:r>
    </w:p>
    <w:p w14:paraId="4BB771A9">
      <w:r>
        <w:t>1. User provides profile URL; scraper fetches up to 25 tweets (default in this file).</w:t>
      </w:r>
    </w:p>
    <w:p w14:paraId="5417C18C">
      <w:r>
        <w:t>2. Load models/heavy_ngram_model.pkl if exists; otherwise train via GridSearchCV on en_Hasoc2021_train.csv.</w:t>
      </w:r>
    </w:p>
    <w:p w14:paraId="5554E1A5">
      <w:r>
        <w:t>3. For each tweet: RandomForest predicts task_1 label (HOF or NOT).</w:t>
      </w:r>
    </w:p>
    <w:p w14:paraId="5C9B8004">
      <w:r>
        <w:t>4. HOF prediction prints FLAGGED status; displays matched bigrams/trigrams from TF-IDF features.</w:t>
      </w:r>
    </w:p>
    <w:p w14:paraId="4B4EB5F8">
      <w:r>
        <w:t>5. Summary prints total flagged tweet count.</w:t>
      </w:r>
    </w:p>
    <w:p w14:paraId="1CDFF1BF">
      <w:pPr>
        <w:pStyle w:val="2"/>
      </w:pPr>
      <w:r>
        <w:t>9. Twitter/X Data Collection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0BF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18D5DAFD">
            <w:r>
              <w:rPr>
                <w:b/>
                <w:sz w:val="20"/>
              </w:rPr>
              <w:t>Aspect</w:t>
            </w:r>
          </w:p>
        </w:tc>
        <w:tc>
          <w:tcPr>
            <w:tcW w:w="4680" w:type="dxa"/>
            <w:shd w:val="clear" w:color="auto" w:fill="D9E2F3"/>
          </w:tcPr>
          <w:p w14:paraId="3B49B2EB">
            <w:r>
              <w:rPr>
                <w:b/>
                <w:sz w:val="20"/>
              </w:rPr>
              <w:t>Verified Implementation</w:t>
            </w:r>
          </w:p>
        </w:tc>
      </w:tr>
      <w:tr w14:paraId="7C27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6913CF">
            <w:r>
              <w:rPr>
                <w:sz w:val="20"/>
              </w:rPr>
              <w:t>Method</w:t>
            </w:r>
          </w:p>
        </w:tc>
        <w:tc>
          <w:tcPr>
            <w:tcW w:w="4680" w:type="dxa"/>
          </w:tcPr>
          <w:p w14:paraId="264C3E9C">
            <w:r>
              <w:rPr>
                <w:sz w:val="20"/>
              </w:rPr>
              <w:t>Playwright DOM scraping — no Tweepy, snscrape, or official API</w:t>
            </w:r>
          </w:p>
        </w:tc>
      </w:tr>
      <w:tr w14:paraId="182B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B6CCCD2">
            <w:r>
              <w:rPr>
                <w:sz w:val="20"/>
              </w:rPr>
              <w:t>Authentication</w:t>
            </w:r>
          </w:p>
        </w:tc>
        <w:tc>
          <w:tcPr>
            <w:tcW w:w="4680" w:type="dxa"/>
          </w:tcPr>
          <w:p w14:paraId="2E2CA061">
            <w:r>
              <w:rPr>
                <w:sz w:val="20"/>
              </w:rPr>
              <w:t>Manual login via persistent browser profile (browser_profile/)</w:t>
            </w:r>
          </w:p>
        </w:tc>
      </w:tr>
      <w:tr w14:paraId="3906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09F933">
            <w:r>
              <w:rPr>
                <w:sz w:val="20"/>
              </w:rPr>
              <w:t>Browser mode</w:t>
            </w:r>
          </w:p>
        </w:tc>
        <w:tc>
          <w:tcPr>
            <w:tcW w:w="4680" w:type="dxa"/>
          </w:tcPr>
          <w:p w14:paraId="2704D46D">
            <w:r>
              <w:rPr>
                <w:sz w:val="20"/>
              </w:rPr>
              <w:t>Headed (headless=False)</w:t>
            </w:r>
          </w:p>
        </w:tc>
      </w:tr>
      <w:tr w14:paraId="113C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6D8C948">
            <w:r>
              <w:rPr>
                <w:sz w:val="20"/>
              </w:rPr>
              <w:t>Navigation</w:t>
            </w:r>
          </w:p>
        </w:tc>
        <w:tc>
          <w:tcPr>
            <w:tcW w:w="4680" w:type="dxa"/>
          </w:tcPr>
          <w:p w14:paraId="3CE4AA25">
            <w:r>
              <w:rPr>
                <w:sz w:val="20"/>
              </w:rPr>
              <w:t>page.goto(profile_url, wait_until='domcontentloaded')</w:t>
            </w:r>
          </w:p>
        </w:tc>
      </w:tr>
      <w:tr w14:paraId="207E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87C050A">
            <w:r>
              <w:rPr>
                <w:sz w:val="20"/>
              </w:rPr>
              <w:t>Wait time</w:t>
            </w:r>
          </w:p>
        </w:tc>
        <w:tc>
          <w:tcPr>
            <w:tcW w:w="4680" w:type="dxa"/>
          </w:tcPr>
          <w:p w14:paraId="332C350C">
            <w:r>
              <w:rPr>
                <w:sz w:val="20"/>
              </w:rPr>
              <w:t>page.wait_for_timeout(20000) — 20 seconds fixed</w:t>
            </w:r>
          </w:p>
        </w:tc>
      </w:tr>
      <w:tr w14:paraId="2E2B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F573C1">
            <w:r>
              <w:rPr>
                <w:sz w:val="20"/>
              </w:rPr>
              <w:t>Tweet selector</w:t>
            </w:r>
          </w:p>
        </w:tc>
        <w:tc>
          <w:tcPr>
            <w:tcW w:w="4680" w:type="dxa"/>
          </w:tcPr>
          <w:p w14:paraId="394754AB">
            <w:r>
              <w:rPr>
                <w:sz w:val="20"/>
              </w:rPr>
              <w:t>article[data-testid='tweet']</w:t>
            </w:r>
          </w:p>
        </w:tc>
      </w:tr>
      <w:tr w14:paraId="7A77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ED10BF">
            <w:r>
              <w:rPr>
                <w:sz w:val="20"/>
              </w:rPr>
              <w:t>Text selector</w:t>
            </w:r>
          </w:p>
        </w:tc>
        <w:tc>
          <w:tcPr>
            <w:tcW w:w="4680" w:type="dxa"/>
          </w:tcPr>
          <w:p w14:paraId="7BD43B46">
            <w:r>
              <w:rPr>
                <w:sz w:val="20"/>
              </w:rPr>
              <w:t>div[data-testid='tweetText']</w:t>
            </w:r>
          </w:p>
        </w:tc>
      </w:tr>
      <w:tr w14:paraId="16F1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D7DCB1">
            <w:r>
              <w:rPr>
                <w:sz w:val="20"/>
              </w:rPr>
              <w:t>Retries</w:t>
            </w:r>
          </w:p>
        </w:tc>
        <w:tc>
          <w:tcPr>
            <w:tcW w:w="4680" w:type="dxa"/>
          </w:tcPr>
          <w:p w14:paraId="2F9635D4">
            <w:r>
              <w:rPr>
                <w:sz w:val="20"/>
              </w:rPr>
              <w:t>None explicit; bare except continues/skips failed elements</w:t>
            </w:r>
          </w:p>
        </w:tc>
      </w:tr>
      <w:tr w14:paraId="5988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FB503C3">
            <w:r>
              <w:rPr>
                <w:sz w:val="20"/>
              </w:rPr>
              <w:t>Rate limiting</w:t>
            </w:r>
          </w:p>
        </w:tc>
        <w:tc>
          <w:tcPr>
            <w:tcW w:w="4680" w:type="dxa"/>
          </w:tcPr>
          <w:p w14:paraId="26AE3D9D">
            <w:r>
              <w:rPr>
                <w:sz w:val="20"/>
              </w:rPr>
              <w:t>Not implemented</w:t>
            </w:r>
          </w:p>
        </w:tc>
      </w:tr>
      <w:tr w14:paraId="3D42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8823F5">
            <w:r>
              <w:rPr>
                <w:sz w:val="20"/>
              </w:rPr>
              <w:t>Fallback</w:t>
            </w:r>
          </w:p>
        </w:tc>
        <w:tc>
          <w:tcPr>
            <w:tcW w:w="4680" w:type="dxa"/>
          </w:tcPr>
          <w:p w14:paraId="4B2BD518">
            <w:r>
              <w:rPr>
                <w:sz w:val="20"/>
              </w:rPr>
              <w:t>Hardcoded simulation tweets when scrape returns empty</w:t>
            </w:r>
          </w:p>
        </w:tc>
      </w:tr>
    </w:tbl>
    <w:p w14:paraId="7E290202"/>
    <w:p w14:paraId="3C81EA13">
      <w:pPr>
        <w:pStyle w:val="2"/>
      </w:pPr>
      <w:r>
        <w:t>10. Probing Agent</w:t>
      </w:r>
    </w:p>
    <w:p w14:paraId="6EC91222">
      <w:r>
        <w:t>No probing agent, home-feed crawler, or automated profile-discovery module was found in the repository. Profiles are provided manually by the user via URL input. A design involving home-feed crawling and automatic user discovery was discussed in planning but is not implemented in the current codebase.</w:t>
      </w:r>
    </w:p>
    <w:p w14:paraId="71F757A7">
      <w:pPr>
        <w:pStyle w:val="2"/>
      </w:pPr>
      <w:r>
        <w:t>11. Profile Discovery</w:t>
      </w:r>
    </w:p>
    <w:p w14:paraId="46060BB9">
      <w:r>
        <w:t>Profile discovery is manual only. The user enters a full profile URL in the CLI prompt or Streamlit text input. No duplicate-profile queue, verified-account handling, private-account detection, or feed-based discovery is implemented.</w:t>
      </w:r>
    </w:p>
    <w:p w14:paraId="79081DD3">
      <w:pPr>
        <w:pStyle w:val="2"/>
      </w:pPr>
      <w:r>
        <w:t>12. Tweet Collection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484"/>
      </w:tblGrid>
      <w:tr w14:paraId="1F87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D9E2F3"/>
          </w:tcPr>
          <w:p w14:paraId="1271F343">
            <w:r>
              <w:rPr>
                <w:b/>
                <w:sz w:val="20"/>
              </w:rPr>
              <w:t>Parameter</w:t>
            </w:r>
          </w:p>
        </w:tc>
        <w:tc>
          <w:tcPr>
            <w:tcW w:w="2340" w:type="dxa"/>
            <w:shd w:val="clear" w:color="auto" w:fill="D9E2F3"/>
          </w:tcPr>
          <w:p w14:paraId="368C7212">
            <w:r>
              <w:rPr>
                <w:b/>
                <w:sz w:val="20"/>
              </w:rPr>
              <w:t>web_app.py</w:t>
            </w:r>
          </w:p>
        </w:tc>
        <w:tc>
          <w:tcPr>
            <w:tcW w:w="2340" w:type="dxa"/>
            <w:shd w:val="clear" w:color="auto" w:fill="D9E2F3"/>
          </w:tcPr>
          <w:p w14:paraId="3FDC85C7">
            <w:r>
              <w:rPr>
                <w:b/>
                <w:sz w:val="20"/>
              </w:rPr>
              <w:t>app.py</w:t>
            </w:r>
          </w:p>
        </w:tc>
        <w:tc>
          <w:tcPr>
            <w:tcW w:w="2340" w:type="dxa"/>
            <w:shd w:val="clear" w:color="auto" w:fill="D9E2F3"/>
          </w:tcPr>
          <w:p w14:paraId="52B17E9D">
            <w:r>
              <w:rPr>
                <w:b/>
                <w:sz w:val="20"/>
              </w:rPr>
              <w:t>twitter_ngram_analyzer.py</w:t>
            </w:r>
          </w:p>
        </w:tc>
      </w:tr>
      <w:tr w14:paraId="28EF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467D401">
            <w:r>
              <w:rPr>
                <w:sz w:val="20"/>
              </w:rPr>
              <w:t>max_tweets default</w:t>
            </w:r>
          </w:p>
        </w:tc>
        <w:tc>
          <w:tcPr>
            <w:tcW w:w="2340" w:type="dxa"/>
          </w:tcPr>
          <w:p w14:paraId="735C7F70">
            <w:r>
              <w:rPr>
                <w:sz w:val="20"/>
              </w:rPr>
              <w:t>5 (comment: quick testing)</w:t>
            </w:r>
          </w:p>
        </w:tc>
        <w:tc>
          <w:tcPr>
            <w:tcW w:w="2340" w:type="dxa"/>
          </w:tcPr>
          <w:p w14:paraId="2386FF04">
            <w:r>
              <w:rPr>
                <w:sz w:val="20"/>
              </w:rPr>
              <w:t>100</w:t>
            </w:r>
          </w:p>
        </w:tc>
        <w:tc>
          <w:tcPr>
            <w:tcW w:w="2340" w:type="dxa"/>
          </w:tcPr>
          <w:p w14:paraId="6F3818B5">
            <w:r>
              <w:rPr>
                <w:sz w:val="20"/>
              </w:rPr>
              <w:t>25</w:t>
            </w:r>
          </w:p>
        </w:tc>
      </w:tr>
      <w:tr w14:paraId="51CD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4E6E2DC">
            <w:r>
              <w:rPr>
                <w:sz w:val="20"/>
              </w:rPr>
              <w:t>Replies included</w:t>
            </w:r>
          </w:p>
        </w:tc>
        <w:tc>
          <w:tcPr>
            <w:tcW w:w="2340" w:type="dxa"/>
          </w:tcPr>
          <w:p w14:paraId="504D2796">
            <w:r>
              <w:rPr>
                <w:sz w:val="20"/>
              </w:rPr>
              <w:t>Not filtered — first N DOM tweets</w:t>
            </w:r>
          </w:p>
        </w:tc>
        <w:tc>
          <w:tcPr>
            <w:tcW w:w="2340" w:type="dxa"/>
          </w:tcPr>
          <w:p w14:paraId="16A2567E">
            <w:r>
              <w:rPr>
                <w:sz w:val="20"/>
              </w:rPr>
              <w:t>Same</w:t>
            </w:r>
          </w:p>
        </w:tc>
        <w:tc>
          <w:tcPr>
            <w:tcW w:w="2340" w:type="dxa"/>
          </w:tcPr>
          <w:p w14:paraId="140A8734">
            <w:r>
              <w:rPr>
                <w:sz w:val="20"/>
              </w:rPr>
              <w:t>Same</w:t>
            </w:r>
          </w:p>
        </w:tc>
      </w:tr>
      <w:tr w14:paraId="1822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E7479F">
            <w:r>
              <w:rPr>
                <w:sz w:val="20"/>
              </w:rPr>
              <w:t>Retweets filtered</w:t>
            </w:r>
          </w:p>
        </w:tc>
        <w:tc>
          <w:tcPr>
            <w:tcW w:w="2340" w:type="dxa"/>
          </w:tcPr>
          <w:p w14:paraId="2EA55C57">
            <w:r>
              <w:rPr>
                <w:sz w:val="20"/>
              </w:rPr>
              <w:t>No</w:t>
            </w:r>
          </w:p>
        </w:tc>
        <w:tc>
          <w:tcPr>
            <w:tcW w:w="2340" w:type="dxa"/>
          </w:tcPr>
          <w:p w14:paraId="7FEB9D2E">
            <w:r>
              <w:rPr>
                <w:sz w:val="20"/>
              </w:rPr>
              <w:t>No</w:t>
            </w:r>
          </w:p>
        </w:tc>
        <w:tc>
          <w:tcPr>
            <w:tcW w:w="2340" w:type="dxa"/>
          </w:tcPr>
          <w:p w14:paraId="7A506CC3">
            <w:r>
              <w:rPr>
                <w:sz w:val="20"/>
              </w:rPr>
              <w:t>No</w:t>
            </w:r>
          </w:p>
        </w:tc>
      </w:tr>
      <w:tr w14:paraId="0E98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1D0544B">
            <w:r>
              <w:rPr>
                <w:sz w:val="20"/>
              </w:rPr>
              <w:t>Pinned tweets</w:t>
            </w:r>
          </w:p>
        </w:tc>
        <w:tc>
          <w:tcPr>
            <w:tcW w:w="2340" w:type="dxa"/>
          </w:tcPr>
          <w:p w14:paraId="41F03670">
            <w:r>
              <w:rPr>
                <w:sz w:val="20"/>
              </w:rPr>
              <w:t>Not specifically handled</w:t>
            </w:r>
          </w:p>
        </w:tc>
        <w:tc>
          <w:tcPr>
            <w:tcW w:w="2340" w:type="dxa"/>
          </w:tcPr>
          <w:p w14:paraId="100A1655">
            <w:r>
              <w:rPr>
                <w:sz w:val="20"/>
              </w:rPr>
              <w:t>Same</w:t>
            </w:r>
          </w:p>
        </w:tc>
        <w:tc>
          <w:tcPr>
            <w:tcW w:w="2340" w:type="dxa"/>
          </w:tcPr>
          <w:p w14:paraId="1A48C8FA">
            <w:r>
              <w:rPr>
                <w:sz w:val="20"/>
              </w:rPr>
              <w:t>Same</w:t>
            </w:r>
          </w:p>
        </w:tc>
      </w:tr>
      <w:tr w14:paraId="12E0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03629A">
            <w:r>
              <w:rPr>
                <w:sz w:val="20"/>
              </w:rPr>
              <w:t>Timestamp captured</w:t>
            </w:r>
          </w:p>
        </w:tc>
        <w:tc>
          <w:tcPr>
            <w:tcW w:w="2340" w:type="dxa"/>
          </w:tcPr>
          <w:p w14:paraId="15EBA1A9">
            <w:r>
              <w:rPr>
                <w:sz w:val="20"/>
              </w:rPr>
              <w:t>Empty string ''</w:t>
            </w:r>
          </w:p>
        </w:tc>
        <w:tc>
          <w:tcPr>
            <w:tcW w:w="2340" w:type="dxa"/>
          </w:tcPr>
          <w:p w14:paraId="59DC10EB">
            <w:r>
              <w:rPr>
                <w:sz w:val="20"/>
              </w:rPr>
              <w:t>Same</w:t>
            </w:r>
          </w:p>
        </w:tc>
        <w:tc>
          <w:tcPr>
            <w:tcW w:w="2340" w:type="dxa"/>
          </w:tcPr>
          <w:p w14:paraId="5C3D244C">
            <w:r>
              <w:rPr>
                <w:sz w:val="20"/>
              </w:rPr>
              <w:t>Same</w:t>
            </w:r>
          </w:p>
        </w:tc>
      </w:tr>
      <w:tr w14:paraId="552D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AFC379">
            <w:r>
              <w:rPr>
                <w:sz w:val="20"/>
              </w:rPr>
              <w:t>Duplicate removal</w:t>
            </w:r>
          </w:p>
        </w:tc>
        <w:tc>
          <w:tcPr>
            <w:tcW w:w="2340" w:type="dxa"/>
          </w:tcPr>
          <w:p w14:paraId="756EF41E">
            <w:r>
              <w:rPr>
                <w:sz w:val="20"/>
              </w:rPr>
              <w:t>No</w:t>
            </w:r>
          </w:p>
        </w:tc>
        <w:tc>
          <w:tcPr>
            <w:tcW w:w="2340" w:type="dxa"/>
          </w:tcPr>
          <w:p w14:paraId="26FF64AD">
            <w:r>
              <w:rPr>
                <w:sz w:val="20"/>
              </w:rPr>
              <w:t>No</w:t>
            </w:r>
          </w:p>
        </w:tc>
        <w:tc>
          <w:tcPr>
            <w:tcW w:w="2340" w:type="dxa"/>
          </w:tcPr>
          <w:p w14:paraId="406ECA3F">
            <w:r>
              <w:rPr>
                <w:sz w:val="20"/>
              </w:rPr>
              <w:t>No</w:t>
            </w:r>
          </w:p>
        </w:tc>
      </w:tr>
    </w:tbl>
    <w:p w14:paraId="7A307965"/>
    <w:p w14:paraId="2E327342">
      <w:pPr>
        <w:pStyle w:val="2"/>
      </w:pPr>
      <w:r>
        <w:t>13. Text Preprocessing</w:t>
      </w:r>
    </w:p>
    <w:p w14:paraId="58C5B2FA">
      <w:pPr>
        <w:pStyle w:val="3"/>
      </w:pPr>
      <w:r>
        <w:t>FastText path (fasttext_classifier.py — clean_text)</w:t>
      </w:r>
    </w:p>
    <w:p w14:paraId="35C2413F">
      <w:r>
        <w:t>1. Remove URLs (http, www, https patterns)</w:t>
      </w:r>
    </w:p>
    <w:p w14:paraId="1C4D5FA9">
      <w:r>
        <w:t>2. Remove @mentions and #hashtags</w:t>
      </w:r>
    </w:p>
    <w:p w14:paraId="54093FB2">
      <w:r>
        <w:t>3. Collapse whitespace and lowercase</w:t>
      </w:r>
    </w:p>
    <w:p w14:paraId="4439EBBE">
      <w:pPr>
        <w:pStyle w:val="3"/>
      </w:pPr>
      <w:r>
        <w:t>N-gram ML path</w:t>
      </w:r>
    </w:p>
    <w:p w14:paraId="56783220">
      <w:r>
        <w:t>Raw tweet text is passed directly to TfidfVectorizer without additional cleaning in twitter_ngram_analyzer.py. The vectorizer uses ngram_range=(1,3) with default sklearn tokenization.</w:t>
      </w:r>
    </w:p>
    <w:p w14:paraId="03145B36">
      <w:pPr>
        <w:pStyle w:val="2"/>
      </w:pPr>
      <w:r>
        <w:t>14. N-Gram Dictionary and Matching</w:t>
      </w:r>
    </w:p>
    <w:p w14:paraId="611BB96D">
      <w:r>
        <w:t>Important clarification: The hate/offensive detection path does NOT use a static n-gram dictionary file. It uses machine-learned TF-IDF n-gram features trained on en_Hasoc2021_train.csv (HASOC 2021 dataset). Labels: task_1 column — HOF (Hate/Offensive) and NOT (Not offensive).</w:t>
      </w:r>
    </w:p>
    <w:p w14:paraId="34521F58">
      <w:pPr>
        <w:pStyle w:val="3"/>
      </w:pPr>
      <w:r>
        <w:t>N-gram Types</w:t>
      </w:r>
    </w:p>
    <w:p w14:paraId="4866AF0B">
      <w:r>
        <w:t>Unigrams, bigrams, and trigrams: ngram_range=(1,3) in twitter_ngram_analyzer.py</w:t>
      </w:r>
    </w:p>
    <w:p w14:paraId="660C8722">
      <w:r>
        <w:t>ngram_trainer.py uses ngram_range=(2,3) only (bigrams and trigrams)</w:t>
      </w:r>
    </w:p>
    <w:p w14:paraId="2F752280">
      <w:pPr>
        <w:pStyle w:val="3"/>
      </w:pPr>
      <w:r>
        <w:t>Example (Based on Implementation Logic)</w:t>
      </w:r>
    </w:p>
    <w:p w14:paraId="31214D83">
      <w:r>
        <w:t>Tweet: "The weather is absolutely amazing and clear today."</w:t>
      </w:r>
    </w:p>
    <w:p w14:paraId="0C75DE6A">
      <w:r>
        <w:t>The TfidfVectorizer tokenizes and generates features such as unigrams (weather, amazing), bigrams (absolutely amazing), and trigrams from the training vocabulary.</w:t>
      </w:r>
    </w:p>
    <w:p w14:paraId="328E6860">
      <w:r>
        <w:t>The trained RandomForest predicts NOT → SAFE.</w:t>
      </w:r>
    </w:p>
    <w:p w14:paraId="6BDB7934">
      <w:r>
        <w:t>Tweet: "Anti national elements are spreading fake news everywhere."</w:t>
      </w:r>
    </w:p>
    <w:p w14:paraId="5AF4EDA8">
      <w:r>
        <w:t>Model may predict HOF → FLAGGED (Hate/Offensive Theme). Matching n-gram features are printed from the sparse vector (up to 4 bigrams and 4 trigrams shown).</w:t>
      </w:r>
    </w:p>
    <w:p w14:paraId="155BAF4C">
      <w:r>
        <w:t>FastText path (separate from flagging): Uses wordNgrams=1 during training on models/taxonomy_train.txt (Google Product Taxonomy-style multi-label lines). Predicts product categories, not HOF/NOT.</w:t>
      </w:r>
    </w:p>
    <w:p w14:paraId="55517047">
      <w:pPr>
        <w:pStyle w:val="2"/>
      </w:pPr>
      <w:r>
        <w:t>15. User Flagging / Classification Logic</w:t>
      </w:r>
    </w:p>
    <w:p w14:paraId="5F84191A">
      <w:r>
        <w:t>Flagging exists only in twitter_ngram_analyzer.py and classifier/ngram_trainer.py.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2A4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788A6847">
            <w:r>
              <w:rPr>
                <w:b/>
                <w:sz w:val="20"/>
              </w:rPr>
              <w:t>Rule</w:t>
            </w:r>
          </w:p>
        </w:tc>
        <w:tc>
          <w:tcPr>
            <w:tcW w:w="4680" w:type="dxa"/>
            <w:shd w:val="clear" w:color="auto" w:fill="D9E2F3"/>
          </w:tcPr>
          <w:p w14:paraId="4938C02F">
            <w:r>
              <w:rPr>
                <w:b/>
                <w:sz w:val="20"/>
              </w:rPr>
              <w:t>Implementation</w:t>
            </w:r>
          </w:p>
        </w:tc>
      </w:tr>
      <w:tr w14:paraId="5CEC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41F0767">
            <w:r>
              <w:rPr>
                <w:sz w:val="20"/>
              </w:rPr>
              <w:t>Flag condition</w:t>
            </w:r>
          </w:p>
        </w:tc>
        <w:tc>
          <w:tcPr>
            <w:tcW w:w="4680" w:type="dxa"/>
          </w:tcPr>
          <w:p w14:paraId="6FFEB7BA">
            <w:r>
              <w:rPr>
                <w:sz w:val="20"/>
              </w:rPr>
              <w:t>RandomForest prediction == 'HOF'</w:t>
            </w:r>
          </w:p>
        </w:tc>
      </w:tr>
      <w:tr w14:paraId="5C04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351AAA">
            <w:r>
              <w:rPr>
                <w:sz w:val="20"/>
              </w:rPr>
              <w:t>Per-tweet decision</w:t>
            </w:r>
          </w:p>
        </w:tc>
        <w:tc>
          <w:tcPr>
            <w:tcW w:w="4680" w:type="dxa"/>
          </w:tcPr>
          <w:p w14:paraId="13CA86E1">
            <w:r>
              <w:rPr>
                <w:sz w:val="20"/>
              </w:rPr>
              <w:t>Yes — each tweet classified independently</w:t>
            </w:r>
          </w:p>
        </w:tc>
      </w:tr>
      <w:tr w14:paraId="41273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F7962A">
            <w:r>
              <w:rPr>
                <w:sz w:val="20"/>
              </w:rPr>
              <w:t>User-level aggregation</w:t>
            </w:r>
          </w:p>
        </w:tc>
        <w:tc>
          <w:tcPr>
            <w:tcW w:w="4680" w:type="dxa"/>
          </w:tcPr>
          <w:p w14:paraId="69632A9E">
            <w:r>
              <w:rPr>
                <w:sz w:val="20"/>
              </w:rPr>
              <w:t>No — only summary count of flagged tweets printed</w:t>
            </w:r>
          </w:p>
        </w:tc>
      </w:tr>
      <w:tr w14:paraId="7002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84C1D2">
            <w:r>
              <w:rPr>
                <w:sz w:val="20"/>
              </w:rPr>
              <w:t>Threshold</w:t>
            </w:r>
          </w:p>
        </w:tc>
        <w:tc>
          <w:tcPr>
            <w:tcW w:w="4680" w:type="dxa"/>
          </w:tcPr>
          <w:p w14:paraId="053F3434">
            <w:r>
              <w:rPr>
                <w:sz w:val="20"/>
              </w:rPr>
              <w:t>None — hard class label from classifier</w:t>
            </w:r>
          </w:p>
        </w:tc>
      </w:tr>
      <w:tr w14:paraId="273C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6B59AE">
            <w:r>
              <w:rPr>
                <w:sz w:val="20"/>
              </w:rPr>
              <w:t>Confidence score</w:t>
            </w:r>
          </w:p>
        </w:tc>
        <w:tc>
          <w:tcPr>
            <w:tcW w:w="4680" w:type="dxa"/>
          </w:tcPr>
          <w:p w14:paraId="7032C59E">
            <w:r>
              <w:rPr>
                <w:sz w:val="20"/>
              </w:rPr>
              <w:t>Not output in terminal analysis</w:t>
            </w:r>
          </w:p>
        </w:tc>
      </w:tr>
      <w:tr w14:paraId="3753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F67FB9">
            <w:r>
              <w:rPr>
                <w:sz w:val="20"/>
              </w:rPr>
              <w:t>FastText flagging</w:t>
            </w:r>
          </w:p>
        </w:tc>
        <w:tc>
          <w:tcPr>
            <w:tcW w:w="4680" w:type="dxa"/>
          </w:tcPr>
          <w:p w14:paraId="2F997326">
            <w:r>
              <w:rPr>
                <w:sz w:val="20"/>
              </w:rPr>
              <w:t>No — FastText assigns taxonomy categories only</w:t>
            </w:r>
          </w:p>
        </w:tc>
      </w:tr>
    </w:tbl>
    <w:p w14:paraId="004095DA"/>
    <w:p w14:paraId="32BAA8EE">
      <w:pPr>
        <w:pStyle w:val="2"/>
      </w:pPr>
      <w:r>
        <w:t>16. Browser Automation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15D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251D4E91">
            <w:r>
              <w:rPr>
                <w:b/>
                <w:sz w:val="20"/>
              </w:rPr>
              <w:t>Setting</w:t>
            </w:r>
          </w:p>
        </w:tc>
        <w:tc>
          <w:tcPr>
            <w:tcW w:w="4680" w:type="dxa"/>
            <w:shd w:val="clear" w:color="auto" w:fill="D9E2F3"/>
          </w:tcPr>
          <w:p w14:paraId="781ED9F9">
            <w:r>
              <w:rPr>
                <w:b/>
                <w:sz w:val="20"/>
              </w:rPr>
              <w:t>Value (from browser_launcher.py)</w:t>
            </w:r>
          </w:p>
        </w:tc>
      </w:tr>
      <w:tr w14:paraId="423F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91DE9E6">
            <w:r>
              <w:rPr>
                <w:sz w:val="20"/>
              </w:rPr>
              <w:t>Framework</w:t>
            </w:r>
          </w:p>
        </w:tc>
        <w:tc>
          <w:tcPr>
            <w:tcW w:w="4680" w:type="dxa"/>
          </w:tcPr>
          <w:p w14:paraId="74F1EC6B">
            <w:r>
              <w:rPr>
                <w:sz w:val="20"/>
              </w:rPr>
              <w:t>Playwright sync_api</w:t>
            </w:r>
          </w:p>
        </w:tc>
      </w:tr>
      <w:tr w14:paraId="250B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A1F0F0E">
            <w:r>
              <w:rPr>
                <w:sz w:val="20"/>
              </w:rPr>
              <w:t>Launch method</w:t>
            </w:r>
          </w:p>
        </w:tc>
        <w:tc>
          <w:tcPr>
            <w:tcW w:w="4680" w:type="dxa"/>
          </w:tcPr>
          <w:p w14:paraId="3D7EA5BE">
            <w:r>
              <w:rPr>
                <w:sz w:val="20"/>
              </w:rPr>
              <w:t>chromium.launch_persistent_context</w:t>
            </w:r>
          </w:p>
        </w:tc>
      </w:tr>
      <w:tr w14:paraId="7324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C84701">
            <w:r>
              <w:rPr>
                <w:sz w:val="20"/>
              </w:rPr>
              <w:t>User data directory</w:t>
            </w:r>
          </w:p>
        </w:tc>
        <w:tc>
          <w:tcPr>
            <w:tcW w:w="4680" w:type="dxa"/>
          </w:tcPr>
          <w:p w14:paraId="37694A18">
            <w:r>
              <w:rPr>
                <w:sz w:val="20"/>
              </w:rPr>
              <w:t>browser_profile (default)</w:t>
            </w:r>
          </w:p>
        </w:tc>
      </w:tr>
      <w:tr w14:paraId="1122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6AD1620">
            <w:r>
              <w:rPr>
                <w:sz w:val="20"/>
              </w:rPr>
              <w:t>Headless</w:t>
            </w:r>
          </w:p>
        </w:tc>
        <w:tc>
          <w:tcPr>
            <w:tcW w:w="4680" w:type="dxa"/>
          </w:tcPr>
          <w:p w14:paraId="0C4F7FE5">
            <w:r>
              <w:rPr>
                <w:sz w:val="20"/>
              </w:rPr>
              <w:t>False (visible browser window)</w:t>
            </w:r>
          </w:p>
        </w:tc>
      </w:tr>
      <w:tr w14:paraId="1142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F841637">
            <w:r>
              <w:rPr>
                <w:sz w:val="20"/>
              </w:rPr>
              <w:t>Extra args</w:t>
            </w:r>
          </w:p>
        </w:tc>
        <w:tc>
          <w:tcPr>
            <w:tcW w:w="4680" w:type="dxa"/>
          </w:tcPr>
          <w:p w14:paraId="6B0F7DD9">
            <w:r>
              <w:rPr>
                <w:sz w:val="20"/>
              </w:rPr>
              <w:t>--disable-blink-features=AutomationControlled</w:t>
            </w:r>
          </w:p>
        </w:tc>
      </w:tr>
      <w:tr w14:paraId="5018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1C910F">
            <w:r>
              <w:rPr>
                <w:sz w:val="20"/>
              </w:rPr>
              <w:t>Context cleanup</w:t>
            </w:r>
          </w:p>
        </w:tc>
        <w:tc>
          <w:tcPr>
            <w:tcW w:w="4680" w:type="dxa"/>
          </w:tcPr>
          <w:p w14:paraId="43D4A98E">
            <w:r>
              <w:rPr>
                <w:sz w:val="20"/>
              </w:rPr>
              <w:t>context.close() in finally block</w:t>
            </w:r>
          </w:p>
        </w:tc>
      </w:tr>
    </w:tbl>
    <w:p w14:paraId="5D2905EF">
      <w:pPr>
        <w:pStyle w:val="2"/>
      </w:pPr>
      <w:r>
        <w:t>17. Session and Authentication Handling</w:t>
      </w:r>
    </w:p>
    <w:p w14:paraId="1E1F7F16">
      <w:r>
        <w:t>Authentication relies on a persistent Chromium user data directory (browser_profile/). When the user runs the scraper, a visible browser opens. If a login page appears, the user must log in manually. web_app.py provides a configurable wait slider (0–120 seconds, default 90) to allow time for login and tweet loading before scraping proceeds.</w:t>
      </w:r>
    </w:p>
    <w:p w14:paraId="5556BFE2">
      <w:r>
        <w:t>No cookies, tokens, or credentials are stored in source code. Session state lives in the browser profile directory and must not be included in submission ZIP files.</w:t>
      </w:r>
    </w:p>
    <w:p w14:paraId="24F8170F">
      <w:pPr>
        <w:pStyle w:val="2"/>
      </w:pPr>
      <w:r>
        <w:t>18. Backend Implementation</w:t>
      </w:r>
    </w:p>
    <w:p w14:paraId="7C820D03">
      <w:r>
        <w:t>There is no separate FastAPI, Flask, or Django backend. The Streamlit application (web_app.py) runs analysis logic directly in the Streamlit process. Database access is via SQLite through DatabaseManager. No REST API routes or WebSocket endpoints exist.</w:t>
      </w:r>
    </w:p>
    <w:p w14:paraId="67969210">
      <w:pPr>
        <w:pStyle w:val="2"/>
      </w:pPr>
      <w:r>
        <w:t>19. Frontend Application</w:t>
      </w:r>
    </w:p>
    <w:p w14:paraId="13C6E620">
      <w:r>
        <w:t>Framework: Streamlit (web_app.py)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AD9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1F0C54A0">
            <w:r>
              <w:rPr>
                <w:b/>
                <w:sz w:val="20"/>
              </w:rPr>
              <w:t>UI Element</w:t>
            </w:r>
          </w:p>
        </w:tc>
        <w:tc>
          <w:tcPr>
            <w:tcW w:w="4680" w:type="dxa"/>
            <w:shd w:val="clear" w:color="auto" w:fill="D9E2F3"/>
          </w:tcPr>
          <w:p w14:paraId="50B57F04">
            <w:r>
              <w:rPr>
                <w:b/>
                <w:sz w:val="20"/>
              </w:rPr>
              <w:t>Function</w:t>
            </w:r>
          </w:p>
        </w:tc>
      </w:tr>
      <w:tr w14:paraId="5477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83CA347">
            <w:r>
              <w:rPr>
                <w:sz w:val="20"/>
              </w:rPr>
              <w:t>Page title</w:t>
            </w:r>
          </w:p>
        </w:tc>
        <w:tc>
          <w:tcPr>
            <w:tcW w:w="4680" w:type="dxa"/>
          </w:tcPr>
          <w:p w14:paraId="30B1E2CC">
            <w:r>
              <w:rPr>
                <w:sz w:val="20"/>
              </w:rPr>
              <w:t>Twitter Profile Analyzer</w:t>
            </w:r>
          </w:p>
        </w:tc>
      </w:tr>
      <w:tr w14:paraId="5106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7ED9CA">
            <w:r>
              <w:rPr>
                <w:sz w:val="20"/>
              </w:rPr>
              <w:t>Sidebar</w:t>
            </w:r>
          </w:p>
        </w:tc>
        <w:tc>
          <w:tcPr>
            <w:tcW w:w="4680" w:type="dxa"/>
          </w:tcPr>
          <w:p w14:paraId="73D6814C">
            <w:r>
              <w:rPr>
                <w:sz w:val="20"/>
              </w:rPr>
              <w:t>Setup instructions, tweet fetching steps, BitNet note</w:t>
            </w:r>
          </w:p>
        </w:tc>
      </w:tr>
      <w:tr w14:paraId="4B7C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5C84D4A">
            <w:r>
              <w:rPr>
                <w:sz w:val="20"/>
              </w:rPr>
              <w:t>Profile URL input</w:t>
            </w:r>
          </w:p>
        </w:tc>
        <w:tc>
          <w:tcPr>
            <w:tcW w:w="4680" w:type="dxa"/>
          </w:tcPr>
          <w:p w14:paraId="51B18DE3">
            <w:r>
              <w:rPr>
                <w:sz w:val="20"/>
              </w:rPr>
              <w:t>st.text_input with x.com/twitter.com placeholder</w:t>
            </w:r>
          </w:p>
        </w:tc>
      </w:tr>
      <w:tr w14:paraId="2714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E30F27">
            <w:r>
              <w:rPr>
                <w:sz w:val="20"/>
              </w:rPr>
              <w:t>Wait time slider</w:t>
            </w:r>
          </w:p>
        </w:tc>
        <w:tc>
          <w:tcPr>
            <w:tcW w:w="4680" w:type="dxa"/>
          </w:tcPr>
          <w:p w14:paraId="38E26072">
            <w:r>
              <w:rPr>
                <w:sz w:val="20"/>
              </w:rPr>
              <w:t>0–120 seconds for login/load wait</w:t>
            </w:r>
          </w:p>
        </w:tc>
      </w:tr>
      <w:tr w14:paraId="6694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5B66B3A">
            <w:r>
              <w:rPr>
                <w:sz w:val="20"/>
              </w:rPr>
              <w:t>Button 1</w:t>
            </w:r>
          </w:p>
        </w:tc>
        <w:tc>
          <w:tcPr>
            <w:tcW w:w="4680" w:type="dxa"/>
          </w:tcPr>
          <w:p w14:paraId="6E3CB7C9">
            <w:r>
              <w:rPr>
                <w:sz w:val="20"/>
              </w:rPr>
              <w:t>Fetch Tweets — launches scraper, stores in DB</w:t>
            </w:r>
          </w:p>
        </w:tc>
      </w:tr>
      <w:tr w14:paraId="69B9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666EB49">
            <w:r>
              <w:rPr>
                <w:sz w:val="20"/>
              </w:rPr>
              <w:t>Button 2</w:t>
            </w:r>
          </w:p>
        </w:tc>
        <w:tc>
          <w:tcPr>
            <w:tcW w:w="4680" w:type="dxa"/>
          </w:tcPr>
          <w:p w14:paraId="5B042BA0">
            <w:r>
              <w:rPr>
                <w:sz w:val="20"/>
              </w:rPr>
              <w:t>Analyze &amp; Chart — runs FastText + BitNetClient, shows chart and dataframe</w:t>
            </w:r>
          </w:p>
        </w:tc>
      </w:tr>
      <w:tr w14:paraId="1460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286619">
            <w:r>
              <w:rPr>
                <w:sz w:val="20"/>
              </w:rPr>
              <w:t>Session state</w:t>
            </w:r>
          </w:p>
        </w:tc>
        <w:tc>
          <w:tcPr>
            <w:tcW w:w="4680" w:type="dxa"/>
          </w:tcPr>
          <w:p w14:paraId="65271107">
            <w:r>
              <w:rPr>
                <w:sz w:val="20"/>
              </w:rPr>
              <w:t>current_profile_id stored between button clicks</w:t>
            </w:r>
          </w:p>
        </w:tc>
      </w:tr>
      <w:tr w14:paraId="4A6E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76C71E">
            <w:r>
              <w:rPr>
                <w:sz w:val="20"/>
              </w:rPr>
              <w:t>Error states</w:t>
            </w:r>
          </w:p>
        </w:tc>
        <w:tc>
          <w:tcPr>
            <w:tcW w:w="4680" w:type="dxa"/>
          </w:tcPr>
          <w:p w14:paraId="09C853D9">
            <w:r>
              <w:rPr>
                <w:sz w:val="20"/>
              </w:rPr>
              <w:t>Invalid URL, fetch-before-analyze warning, scrape fallback warning</w:t>
            </w:r>
          </w:p>
        </w:tc>
      </w:tr>
    </w:tbl>
    <w:p w14:paraId="09C0C658">
      <w:pPr>
        <w:pStyle w:val="2"/>
      </w:pPr>
      <w:r>
        <w:t>20. Data Storage and Result Management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3270"/>
        <w:gridCol w:w="2097"/>
        <w:gridCol w:w="2146"/>
      </w:tblGrid>
      <w:tr w14:paraId="118B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D9E2F3"/>
          </w:tcPr>
          <w:p w14:paraId="6CC8BD4C">
            <w:r>
              <w:rPr>
                <w:b/>
                <w:sz w:val="20"/>
              </w:rPr>
              <w:t>Storage</w:t>
            </w:r>
          </w:p>
        </w:tc>
        <w:tc>
          <w:tcPr>
            <w:tcW w:w="2340" w:type="dxa"/>
            <w:shd w:val="clear" w:color="auto" w:fill="D9E2F3"/>
          </w:tcPr>
          <w:p w14:paraId="06732AAB">
            <w:r>
              <w:rPr>
                <w:b/>
                <w:sz w:val="20"/>
              </w:rPr>
              <w:t>Location</w:t>
            </w:r>
          </w:p>
        </w:tc>
        <w:tc>
          <w:tcPr>
            <w:tcW w:w="2340" w:type="dxa"/>
            <w:shd w:val="clear" w:color="auto" w:fill="D9E2F3"/>
          </w:tcPr>
          <w:p w14:paraId="138FF5FE">
            <w:r>
              <w:rPr>
                <w:b/>
                <w:sz w:val="20"/>
              </w:rPr>
              <w:t>Format</w:t>
            </w:r>
          </w:p>
        </w:tc>
        <w:tc>
          <w:tcPr>
            <w:tcW w:w="2340" w:type="dxa"/>
            <w:shd w:val="clear" w:color="auto" w:fill="D9E2F3"/>
          </w:tcPr>
          <w:p w14:paraId="6B865BF0">
            <w:r>
              <w:rPr>
                <w:b/>
                <w:sz w:val="20"/>
              </w:rPr>
              <w:t>Contents</w:t>
            </w:r>
          </w:p>
        </w:tc>
      </w:tr>
      <w:tr w14:paraId="450A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25D0D2">
            <w:r>
              <w:rPr>
                <w:sz w:val="20"/>
              </w:rPr>
              <w:t>SQLite DB</w:t>
            </w:r>
          </w:p>
        </w:tc>
        <w:tc>
          <w:tcPr>
            <w:tcW w:w="2340" w:type="dxa"/>
          </w:tcPr>
          <w:p w14:paraId="1297212B">
            <w:r>
              <w:rPr>
                <w:sz w:val="20"/>
              </w:rPr>
              <w:t>database/twitter_analyzer.db</w:t>
            </w:r>
          </w:p>
        </w:tc>
        <w:tc>
          <w:tcPr>
            <w:tcW w:w="2340" w:type="dxa"/>
          </w:tcPr>
          <w:p w14:paraId="33E0D87A">
            <w:r>
              <w:rPr>
                <w:sz w:val="20"/>
              </w:rPr>
              <w:t>Relational</w:t>
            </w:r>
          </w:p>
        </w:tc>
        <w:tc>
          <w:tcPr>
            <w:tcW w:w="2340" w:type="dxa"/>
          </w:tcPr>
          <w:p w14:paraId="58A9561F">
            <w:r>
              <w:rPr>
                <w:sz w:val="20"/>
              </w:rPr>
              <w:t>profiles, tweets with analysis fields</w:t>
            </w:r>
          </w:p>
        </w:tc>
      </w:tr>
      <w:tr w14:paraId="341D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07EB730">
            <w:r>
              <w:rPr>
                <w:sz w:val="20"/>
              </w:rPr>
              <w:t>FastText model</w:t>
            </w:r>
          </w:p>
        </w:tc>
        <w:tc>
          <w:tcPr>
            <w:tcW w:w="2340" w:type="dxa"/>
          </w:tcPr>
          <w:p w14:paraId="58341437">
            <w:r>
              <w:rPr>
                <w:sz w:val="20"/>
              </w:rPr>
              <w:t>models/google_taxonomy_model.bin</w:t>
            </w:r>
          </w:p>
        </w:tc>
        <w:tc>
          <w:tcPr>
            <w:tcW w:w="2340" w:type="dxa"/>
          </w:tcPr>
          <w:p w14:paraId="4A66093B">
            <w:r>
              <w:rPr>
                <w:sz w:val="20"/>
              </w:rPr>
              <w:t>Binary</w:t>
            </w:r>
          </w:p>
        </w:tc>
        <w:tc>
          <w:tcPr>
            <w:tcW w:w="2340" w:type="dxa"/>
          </w:tcPr>
          <w:p w14:paraId="43245231">
            <w:r>
              <w:rPr>
                <w:sz w:val="20"/>
              </w:rPr>
              <w:t>Generated on first run if missing</w:t>
            </w:r>
          </w:p>
        </w:tc>
      </w:tr>
      <w:tr w14:paraId="676E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423F087">
            <w:r>
              <w:rPr>
                <w:sz w:val="20"/>
              </w:rPr>
              <w:t>N-gram ML model</w:t>
            </w:r>
          </w:p>
        </w:tc>
        <w:tc>
          <w:tcPr>
            <w:tcW w:w="2340" w:type="dxa"/>
          </w:tcPr>
          <w:p w14:paraId="43B0B5DD">
            <w:r>
              <w:rPr>
                <w:sz w:val="20"/>
              </w:rPr>
              <w:t>models/heavy_ngram_model.pkl</w:t>
            </w:r>
          </w:p>
        </w:tc>
        <w:tc>
          <w:tcPr>
            <w:tcW w:w="2340" w:type="dxa"/>
          </w:tcPr>
          <w:p w14:paraId="0C9F8602">
            <w:r>
              <w:rPr>
                <w:sz w:val="20"/>
              </w:rPr>
              <w:t>joblib pickle</w:t>
            </w:r>
          </w:p>
        </w:tc>
        <w:tc>
          <w:tcPr>
            <w:tcW w:w="2340" w:type="dxa"/>
          </w:tcPr>
          <w:p w14:paraId="77EB9125">
            <w:r>
              <w:rPr>
                <w:sz w:val="20"/>
              </w:rPr>
              <w:t>Generated after GridSearchCV training</w:t>
            </w:r>
          </w:p>
        </w:tc>
      </w:tr>
      <w:tr w14:paraId="1817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D0EDD17">
            <w:r>
              <w:rPr>
                <w:sz w:val="20"/>
              </w:rPr>
              <w:t>Training data</w:t>
            </w:r>
          </w:p>
        </w:tc>
        <w:tc>
          <w:tcPr>
            <w:tcW w:w="2340" w:type="dxa"/>
          </w:tcPr>
          <w:p w14:paraId="1B86E2BA">
            <w:r>
              <w:rPr>
                <w:sz w:val="20"/>
              </w:rPr>
              <w:t>models/taxonomy_train.txt</w:t>
            </w:r>
          </w:p>
        </w:tc>
        <w:tc>
          <w:tcPr>
            <w:tcW w:w="2340" w:type="dxa"/>
          </w:tcPr>
          <w:p w14:paraId="7B0FEF1F">
            <w:r>
              <w:rPr>
                <w:sz w:val="20"/>
              </w:rPr>
              <w:t>FastText format</w:t>
            </w:r>
          </w:p>
        </w:tc>
        <w:tc>
          <w:tcPr>
            <w:tcW w:w="2340" w:type="dxa"/>
          </w:tcPr>
          <w:p w14:paraId="119CDB05">
            <w:r>
              <w:rPr>
                <w:sz w:val="20"/>
              </w:rPr>
              <w:t>Google taxonomy labels + text</w:t>
            </w:r>
          </w:p>
        </w:tc>
      </w:tr>
      <w:tr w14:paraId="1D5A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B986E9">
            <w:r>
              <w:rPr>
                <w:sz w:val="20"/>
              </w:rPr>
              <w:t>HASOC dataset</w:t>
            </w:r>
          </w:p>
        </w:tc>
        <w:tc>
          <w:tcPr>
            <w:tcW w:w="2340" w:type="dxa"/>
          </w:tcPr>
          <w:p w14:paraId="56BA2B9D">
            <w:r>
              <w:rPr>
                <w:sz w:val="20"/>
              </w:rPr>
              <w:t>en_Hasoc2021_train.csv</w:t>
            </w:r>
          </w:p>
        </w:tc>
        <w:tc>
          <w:tcPr>
            <w:tcW w:w="2340" w:type="dxa"/>
          </w:tcPr>
          <w:p w14:paraId="64841C36">
            <w:r>
              <w:rPr>
                <w:sz w:val="20"/>
              </w:rPr>
              <w:t>CSV</w:t>
            </w:r>
          </w:p>
        </w:tc>
        <w:tc>
          <w:tcPr>
            <w:tcW w:w="2340" w:type="dxa"/>
          </w:tcPr>
          <w:p w14:paraId="02CD1EC1">
            <w:r>
              <w:rPr>
                <w:sz w:val="20"/>
              </w:rPr>
              <w:t>text, task_1 (HOF/NOT), task_2</w:t>
            </w:r>
          </w:p>
        </w:tc>
      </w:tr>
      <w:tr w14:paraId="79911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D2F14F">
            <w:r>
              <w:rPr>
                <w:sz w:val="20"/>
              </w:rPr>
              <w:t>Chart output</w:t>
            </w:r>
          </w:p>
        </w:tc>
        <w:tc>
          <w:tcPr>
            <w:tcW w:w="2340" w:type="dxa"/>
          </w:tcPr>
          <w:p w14:paraId="7E1BB533">
            <w:r>
              <w:rPr>
                <w:sz w:val="20"/>
              </w:rPr>
              <w:t>outputs/category_distribution.png</w:t>
            </w:r>
          </w:p>
        </w:tc>
        <w:tc>
          <w:tcPr>
            <w:tcW w:w="2340" w:type="dxa"/>
          </w:tcPr>
          <w:p w14:paraId="397CA742">
            <w:r>
              <w:rPr>
                <w:sz w:val="20"/>
              </w:rPr>
              <w:t>PNG</w:t>
            </w:r>
          </w:p>
        </w:tc>
        <w:tc>
          <w:tcPr>
            <w:tcW w:w="2340" w:type="dxa"/>
          </w:tcPr>
          <w:p w14:paraId="43E59862">
            <w:r>
              <w:rPr>
                <w:sz w:val="20"/>
              </w:rPr>
              <w:t>Category pie chart</w:t>
            </w:r>
          </w:p>
        </w:tc>
      </w:tr>
      <w:tr w14:paraId="1B92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6648AE1">
            <w:r>
              <w:rPr>
                <w:sz w:val="20"/>
              </w:rPr>
              <w:t>Browser session</w:t>
            </w:r>
          </w:p>
        </w:tc>
        <w:tc>
          <w:tcPr>
            <w:tcW w:w="2340" w:type="dxa"/>
          </w:tcPr>
          <w:p w14:paraId="674E1F84">
            <w:r>
              <w:rPr>
                <w:sz w:val="20"/>
              </w:rPr>
              <w:t>browser_profile/</w:t>
            </w:r>
          </w:p>
        </w:tc>
        <w:tc>
          <w:tcPr>
            <w:tcW w:w="2340" w:type="dxa"/>
          </w:tcPr>
          <w:p w14:paraId="3AFF0676">
            <w:r>
              <w:rPr>
                <w:sz w:val="20"/>
              </w:rPr>
              <w:t>Chromium profile</w:t>
            </w:r>
          </w:p>
        </w:tc>
        <w:tc>
          <w:tcPr>
            <w:tcW w:w="2340" w:type="dxa"/>
          </w:tcPr>
          <w:p w14:paraId="7AA7BBD3">
            <w:r>
              <w:rPr>
                <w:sz w:val="20"/>
              </w:rPr>
              <w:t>Cookies, local storage — SENSITIVE</w:t>
            </w:r>
          </w:p>
        </w:tc>
      </w:tr>
    </w:tbl>
    <w:p w14:paraId="50CD806D"/>
    <w:p w14:paraId="7724DE89">
      <w:pPr>
        <w:pStyle w:val="2"/>
      </w:pPr>
      <w:r>
        <w:t>21. Important Project Files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1"/>
        <w:gridCol w:w="1445"/>
        <w:gridCol w:w="3214"/>
        <w:gridCol w:w="2246"/>
      </w:tblGrid>
      <w:tr w14:paraId="36D2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D9E2F3"/>
          </w:tcPr>
          <w:p w14:paraId="109976F0">
            <w:r>
              <w:rPr>
                <w:b/>
                <w:sz w:val="20"/>
              </w:rPr>
              <w:t>File</w:t>
            </w:r>
          </w:p>
        </w:tc>
        <w:tc>
          <w:tcPr>
            <w:tcW w:w="2340" w:type="dxa"/>
            <w:shd w:val="clear" w:color="auto" w:fill="D9E2F3"/>
          </w:tcPr>
          <w:p w14:paraId="4366AC03">
            <w:r>
              <w:rPr>
                <w:b/>
                <w:sz w:val="20"/>
              </w:rPr>
              <w:t>Purpose</w:t>
            </w:r>
          </w:p>
        </w:tc>
        <w:tc>
          <w:tcPr>
            <w:tcW w:w="2340" w:type="dxa"/>
            <w:shd w:val="clear" w:color="auto" w:fill="D9E2F3"/>
          </w:tcPr>
          <w:p w14:paraId="7730EE7A">
            <w:r>
              <w:rPr>
                <w:b/>
                <w:sz w:val="20"/>
              </w:rPr>
              <w:t>Key Functions/Classes</w:t>
            </w:r>
          </w:p>
        </w:tc>
        <w:tc>
          <w:tcPr>
            <w:tcW w:w="2340" w:type="dxa"/>
            <w:shd w:val="clear" w:color="auto" w:fill="D9E2F3"/>
          </w:tcPr>
          <w:p w14:paraId="2C5BE379">
            <w:r>
              <w:rPr>
                <w:b/>
                <w:sz w:val="20"/>
              </w:rPr>
              <w:t>Role</w:t>
            </w:r>
          </w:p>
        </w:tc>
      </w:tr>
      <w:tr w14:paraId="6266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38A4F96">
            <w:r>
              <w:rPr>
                <w:sz w:val="20"/>
              </w:rPr>
              <w:t>app.py</w:t>
            </w:r>
          </w:p>
        </w:tc>
        <w:tc>
          <w:tcPr>
            <w:tcW w:w="2340" w:type="dxa"/>
          </w:tcPr>
          <w:p w14:paraId="5A2BBB46">
            <w:r>
              <w:rPr>
                <w:sz w:val="20"/>
              </w:rPr>
              <w:t>CLI main pipeline</w:t>
            </w:r>
          </w:p>
        </w:tc>
        <w:tc>
          <w:tcPr>
            <w:tcW w:w="2340" w:type="dxa"/>
          </w:tcPr>
          <w:p w14:paraId="06744D9E">
            <w:r>
              <w:rPr>
                <w:sz w:val="20"/>
              </w:rPr>
              <w:t>main()</w:t>
            </w:r>
          </w:p>
        </w:tc>
        <w:tc>
          <w:tcPr>
            <w:tcW w:w="2340" w:type="dxa"/>
          </w:tcPr>
          <w:p w14:paraId="4490CCFF">
            <w:r>
              <w:rPr>
                <w:sz w:val="20"/>
              </w:rPr>
              <w:t>Entry: scrape 100 tweets, analyze, chart</w:t>
            </w:r>
          </w:p>
        </w:tc>
      </w:tr>
      <w:tr w14:paraId="77651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2CD0091">
            <w:r>
              <w:rPr>
                <w:sz w:val="20"/>
              </w:rPr>
              <w:t>web_app.py</w:t>
            </w:r>
          </w:p>
        </w:tc>
        <w:tc>
          <w:tcPr>
            <w:tcW w:w="2340" w:type="dxa"/>
          </w:tcPr>
          <w:p w14:paraId="4CFB4BE3">
            <w:r>
              <w:rPr>
                <w:sz w:val="20"/>
              </w:rPr>
              <w:t>Streamlit UI</w:t>
            </w:r>
          </w:p>
        </w:tc>
        <w:tc>
          <w:tcPr>
            <w:tcW w:w="2340" w:type="dxa"/>
          </w:tcPr>
          <w:p w14:paraId="736DF4BB">
            <w:r>
              <w:rPr>
                <w:sz w:val="20"/>
              </w:rPr>
              <w:t>main()</w:t>
            </w:r>
          </w:p>
        </w:tc>
        <w:tc>
          <w:tcPr>
            <w:tcW w:w="2340" w:type="dxa"/>
          </w:tcPr>
          <w:p w14:paraId="7187E423">
            <w:r>
              <w:rPr>
                <w:sz w:val="20"/>
              </w:rPr>
              <w:t>Entry: web-based fetch and analyze</w:t>
            </w:r>
          </w:p>
        </w:tc>
      </w:tr>
      <w:tr w14:paraId="3F1C9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48AAFAB">
            <w:r>
              <w:rPr>
                <w:sz w:val="20"/>
              </w:rPr>
              <w:t>twitter_ngram_analyzer.py</w:t>
            </w:r>
          </w:p>
        </w:tc>
        <w:tc>
          <w:tcPr>
            <w:tcW w:w="2340" w:type="dxa"/>
          </w:tcPr>
          <w:p w14:paraId="7F150643">
            <w:r>
              <w:rPr>
                <w:sz w:val="20"/>
              </w:rPr>
              <w:t>N-gram flagging CLI</w:t>
            </w:r>
          </w:p>
        </w:tc>
        <w:tc>
          <w:tcPr>
            <w:tcW w:w="2340" w:type="dxa"/>
          </w:tcPr>
          <w:p w14:paraId="3C1141DD">
            <w:r>
              <w:rPr>
                <w:sz w:val="20"/>
              </w:rPr>
              <w:t>main()</w:t>
            </w:r>
          </w:p>
        </w:tc>
        <w:tc>
          <w:tcPr>
            <w:tcW w:w="2340" w:type="dxa"/>
          </w:tcPr>
          <w:p w14:paraId="57E29A0B">
            <w:r>
              <w:rPr>
                <w:sz w:val="20"/>
              </w:rPr>
              <w:t>Entry: scrape 25, train/load ML, flag</w:t>
            </w:r>
          </w:p>
        </w:tc>
      </w:tr>
      <w:tr w14:paraId="104E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F22DA0">
            <w:r>
              <w:rPr>
                <w:sz w:val="20"/>
              </w:rPr>
              <w:t>fetcher/browser_launcher.py</w:t>
            </w:r>
          </w:p>
        </w:tc>
        <w:tc>
          <w:tcPr>
            <w:tcW w:w="2340" w:type="dxa"/>
          </w:tcPr>
          <w:p w14:paraId="370A9123">
            <w:r>
              <w:rPr>
                <w:sz w:val="20"/>
              </w:rPr>
              <w:t>Browser setup</w:t>
            </w:r>
          </w:p>
        </w:tc>
        <w:tc>
          <w:tcPr>
            <w:tcW w:w="2340" w:type="dxa"/>
          </w:tcPr>
          <w:p w14:paraId="6388400A">
            <w:r>
              <w:rPr>
                <w:sz w:val="20"/>
              </w:rPr>
              <w:t>BrowserLauncher.get_context()</w:t>
            </w:r>
          </w:p>
        </w:tc>
        <w:tc>
          <w:tcPr>
            <w:tcW w:w="2340" w:type="dxa"/>
          </w:tcPr>
          <w:p w14:paraId="3524016E">
            <w:r>
              <w:rPr>
                <w:sz w:val="20"/>
              </w:rPr>
              <w:t>Playwright context</w:t>
            </w:r>
          </w:p>
        </w:tc>
      </w:tr>
      <w:tr w14:paraId="17D9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CE6979">
            <w:r>
              <w:rPr>
                <w:sz w:val="20"/>
              </w:rPr>
              <w:t>fetcher/tweet_scraper.py</w:t>
            </w:r>
          </w:p>
        </w:tc>
        <w:tc>
          <w:tcPr>
            <w:tcW w:w="2340" w:type="dxa"/>
          </w:tcPr>
          <w:p w14:paraId="02501C56">
            <w:r>
              <w:rPr>
                <w:sz w:val="20"/>
              </w:rPr>
              <w:t>Tweet extraction</w:t>
            </w:r>
          </w:p>
        </w:tc>
        <w:tc>
          <w:tcPr>
            <w:tcW w:w="2340" w:type="dxa"/>
          </w:tcPr>
          <w:p w14:paraId="2DBC5F6C">
            <w:r>
              <w:rPr>
                <w:sz w:val="20"/>
              </w:rPr>
              <w:t>TweetScraper.fetch_profile_tweets()</w:t>
            </w:r>
          </w:p>
        </w:tc>
        <w:tc>
          <w:tcPr>
            <w:tcW w:w="2340" w:type="dxa"/>
          </w:tcPr>
          <w:p w14:paraId="54AD2976">
            <w:r>
              <w:rPr>
                <w:sz w:val="20"/>
              </w:rPr>
              <w:t>DOM scraping</w:t>
            </w:r>
          </w:p>
        </w:tc>
      </w:tr>
      <w:tr w14:paraId="6FC3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B04C31">
            <w:r>
              <w:rPr>
                <w:sz w:val="20"/>
              </w:rPr>
              <w:t>database/database.py</w:t>
            </w:r>
          </w:p>
        </w:tc>
        <w:tc>
          <w:tcPr>
            <w:tcW w:w="2340" w:type="dxa"/>
          </w:tcPr>
          <w:p w14:paraId="140AF34C">
            <w:r>
              <w:rPr>
                <w:sz w:val="20"/>
              </w:rPr>
              <w:t>Persistence</w:t>
            </w:r>
          </w:p>
        </w:tc>
        <w:tc>
          <w:tcPr>
            <w:tcW w:w="2340" w:type="dxa"/>
          </w:tcPr>
          <w:p w14:paraId="387D39F7">
            <w:r>
              <w:rPr>
                <w:sz w:val="20"/>
              </w:rPr>
              <w:t>DatabaseManager</w:t>
            </w:r>
          </w:p>
        </w:tc>
        <w:tc>
          <w:tcPr>
            <w:tcW w:w="2340" w:type="dxa"/>
          </w:tcPr>
          <w:p w14:paraId="2B99FBBE">
            <w:r>
              <w:rPr>
                <w:sz w:val="20"/>
              </w:rPr>
              <w:t>SQLite CRUD</w:t>
            </w:r>
          </w:p>
        </w:tc>
      </w:tr>
      <w:tr w14:paraId="535E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651184">
            <w:r>
              <w:rPr>
                <w:sz w:val="20"/>
              </w:rPr>
              <w:t>classifier/fasttext_classifier.py</w:t>
            </w:r>
          </w:p>
        </w:tc>
        <w:tc>
          <w:tcPr>
            <w:tcW w:w="2340" w:type="dxa"/>
          </w:tcPr>
          <w:p w14:paraId="5D88A372">
            <w:r>
              <w:rPr>
                <w:sz w:val="20"/>
              </w:rPr>
              <w:t>Taxonomy ML</w:t>
            </w:r>
          </w:p>
        </w:tc>
        <w:tc>
          <w:tcPr>
            <w:tcW w:w="2340" w:type="dxa"/>
          </w:tcPr>
          <w:p w14:paraId="4BCEE533">
            <w:r>
              <w:rPr>
                <w:sz w:val="20"/>
              </w:rPr>
              <w:t>FastTextClassifier</w:t>
            </w:r>
          </w:p>
        </w:tc>
        <w:tc>
          <w:tcPr>
            <w:tcW w:w="2340" w:type="dxa"/>
          </w:tcPr>
          <w:p w14:paraId="5EDC345F">
            <w:r>
              <w:rPr>
                <w:sz w:val="20"/>
              </w:rPr>
              <w:t>Train/load/predict</w:t>
            </w:r>
          </w:p>
        </w:tc>
      </w:tr>
      <w:tr w14:paraId="59D6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8F83748">
            <w:r>
              <w:rPr>
                <w:sz w:val="20"/>
              </w:rPr>
              <w:t>classifier/ngram_trainer.py</w:t>
            </w:r>
          </w:p>
        </w:tc>
        <w:tc>
          <w:tcPr>
            <w:tcW w:w="2340" w:type="dxa"/>
          </w:tcPr>
          <w:p w14:paraId="28382F87">
            <w:r>
              <w:rPr>
                <w:sz w:val="20"/>
              </w:rPr>
              <w:t>N-gram trainer</w:t>
            </w:r>
          </w:p>
        </w:tc>
        <w:tc>
          <w:tcPr>
            <w:tcW w:w="2340" w:type="dxa"/>
          </w:tcPr>
          <w:p w14:paraId="79955B38">
            <w:r>
              <w:rPr>
                <w:sz w:val="20"/>
              </w:rPr>
              <w:t>HeavyNgramTrainer</w:t>
            </w:r>
          </w:p>
        </w:tc>
        <w:tc>
          <w:tcPr>
            <w:tcW w:w="2340" w:type="dxa"/>
          </w:tcPr>
          <w:p w14:paraId="2E15D291">
            <w:r>
              <w:rPr>
                <w:sz w:val="20"/>
              </w:rPr>
              <w:t>GridSearch training</w:t>
            </w:r>
          </w:p>
        </w:tc>
      </w:tr>
      <w:tr w14:paraId="39CE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E0E3A0A">
            <w:r>
              <w:rPr>
                <w:sz w:val="20"/>
              </w:rPr>
              <w:t>llm/bitnet_client.py</w:t>
            </w:r>
          </w:p>
        </w:tc>
        <w:tc>
          <w:tcPr>
            <w:tcW w:w="2340" w:type="dxa"/>
          </w:tcPr>
          <w:p w14:paraId="6521E6C9">
            <w:r>
              <w:rPr>
                <w:sz w:val="20"/>
              </w:rPr>
              <w:t>Semantic metadata</w:t>
            </w:r>
          </w:p>
        </w:tc>
        <w:tc>
          <w:tcPr>
            <w:tcW w:w="2340" w:type="dxa"/>
          </w:tcPr>
          <w:p w14:paraId="5BFA0717">
            <w:r>
              <w:rPr>
                <w:sz w:val="20"/>
              </w:rPr>
              <w:t>BitNetClient</w:t>
            </w:r>
          </w:p>
        </w:tc>
        <w:tc>
          <w:tcPr>
            <w:tcW w:w="2340" w:type="dxa"/>
          </w:tcPr>
          <w:p w14:paraId="21C67F5E">
            <w:r>
              <w:rPr>
                <w:sz w:val="20"/>
              </w:rPr>
              <w:t>Rule-based sentiment/topic/entities</w:t>
            </w:r>
          </w:p>
        </w:tc>
      </w:tr>
      <w:tr w14:paraId="32EC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4F57FC">
            <w:r>
              <w:rPr>
                <w:sz w:val="20"/>
              </w:rPr>
              <w:t>visualization/charts.py</w:t>
            </w:r>
          </w:p>
        </w:tc>
        <w:tc>
          <w:tcPr>
            <w:tcW w:w="2340" w:type="dxa"/>
          </w:tcPr>
          <w:p w14:paraId="7FF669AB">
            <w:r>
              <w:rPr>
                <w:sz w:val="20"/>
              </w:rPr>
              <w:t>Charts</w:t>
            </w:r>
          </w:p>
        </w:tc>
        <w:tc>
          <w:tcPr>
            <w:tcW w:w="2340" w:type="dxa"/>
          </w:tcPr>
          <w:p w14:paraId="26116007">
            <w:r>
              <w:rPr>
                <w:sz w:val="20"/>
              </w:rPr>
              <w:t>ChartGenerator</w:t>
            </w:r>
          </w:p>
        </w:tc>
        <w:tc>
          <w:tcPr>
            <w:tcW w:w="2340" w:type="dxa"/>
          </w:tcPr>
          <w:p w14:paraId="06A73FE8">
            <w:r>
              <w:rPr>
                <w:sz w:val="20"/>
              </w:rPr>
              <w:t>Pie chart generation</w:t>
            </w:r>
          </w:p>
        </w:tc>
      </w:tr>
    </w:tbl>
    <w:p w14:paraId="73B590F8"/>
    <w:p w14:paraId="30148FCC">
      <w:pPr>
        <w:pStyle w:val="2"/>
      </w:pPr>
      <w:r>
        <w:t>22. API Endpoints</w:t>
      </w:r>
    </w:p>
    <w:p w14:paraId="59177585">
      <w:r>
        <w:t>No HTTP API endpoints are implemented. The application uses direct Python function calls and Streamlit UI events.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535D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D9E2F3"/>
          </w:tcPr>
          <w:p w14:paraId="2DA2B172">
            <w:r>
              <w:rPr>
                <w:b/>
                <w:sz w:val="20"/>
              </w:rPr>
              <w:t>Method</w:t>
            </w:r>
          </w:p>
        </w:tc>
        <w:tc>
          <w:tcPr>
            <w:tcW w:w="1560" w:type="dxa"/>
            <w:shd w:val="clear" w:color="auto" w:fill="D9E2F3"/>
          </w:tcPr>
          <w:p w14:paraId="41A7ED91">
            <w:r>
              <w:rPr>
                <w:b/>
                <w:sz w:val="20"/>
              </w:rPr>
              <w:t>Endpoint</w:t>
            </w:r>
          </w:p>
        </w:tc>
        <w:tc>
          <w:tcPr>
            <w:tcW w:w="1560" w:type="dxa"/>
            <w:shd w:val="clear" w:color="auto" w:fill="D9E2F3"/>
          </w:tcPr>
          <w:p w14:paraId="7F371A9B">
            <w:r>
              <w:rPr>
                <w:b/>
                <w:sz w:val="20"/>
              </w:rPr>
              <w:t>Purpose</w:t>
            </w:r>
          </w:p>
        </w:tc>
        <w:tc>
          <w:tcPr>
            <w:tcW w:w="1560" w:type="dxa"/>
            <w:shd w:val="clear" w:color="auto" w:fill="D9E2F3"/>
          </w:tcPr>
          <w:p w14:paraId="551536FD">
            <w:r>
              <w:rPr>
                <w:b/>
                <w:sz w:val="20"/>
              </w:rPr>
              <w:t>Input</w:t>
            </w:r>
          </w:p>
        </w:tc>
        <w:tc>
          <w:tcPr>
            <w:tcW w:w="1560" w:type="dxa"/>
            <w:shd w:val="clear" w:color="auto" w:fill="D9E2F3"/>
          </w:tcPr>
          <w:p w14:paraId="539720BE">
            <w:r>
              <w:rPr>
                <w:b/>
                <w:sz w:val="20"/>
              </w:rPr>
              <w:t>Output</w:t>
            </w:r>
          </w:p>
        </w:tc>
        <w:tc>
          <w:tcPr>
            <w:tcW w:w="1560" w:type="dxa"/>
            <w:shd w:val="clear" w:color="auto" w:fill="D9E2F3"/>
          </w:tcPr>
          <w:p w14:paraId="6024A2C9">
            <w:r>
              <w:rPr>
                <w:b/>
                <w:sz w:val="20"/>
              </w:rPr>
              <w:t>Source</w:t>
            </w:r>
          </w:p>
        </w:tc>
      </w:tr>
      <w:tr w14:paraId="194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BCA3109">
            <w:r>
              <w:rPr>
                <w:sz w:val="20"/>
              </w:rPr>
              <w:t>N/A</w:t>
            </w:r>
          </w:p>
        </w:tc>
        <w:tc>
          <w:tcPr>
            <w:tcW w:w="1560" w:type="dxa"/>
          </w:tcPr>
          <w:p w14:paraId="65ADF838">
            <w:r>
              <w:rPr>
                <w:sz w:val="20"/>
              </w:rPr>
              <w:t>N/A</w:t>
            </w:r>
          </w:p>
        </w:tc>
        <w:tc>
          <w:tcPr>
            <w:tcW w:w="1560" w:type="dxa"/>
          </w:tcPr>
          <w:p w14:paraId="1BE7D2D3">
            <w:r>
              <w:rPr>
                <w:sz w:val="20"/>
              </w:rPr>
              <w:t>No REST API</w:t>
            </w:r>
          </w:p>
        </w:tc>
        <w:tc>
          <w:tcPr>
            <w:tcW w:w="1560" w:type="dxa"/>
          </w:tcPr>
          <w:p w14:paraId="26260DB4">
            <w:r>
              <w:rPr>
                <w:sz w:val="20"/>
              </w:rPr>
              <w:t>N/A</w:t>
            </w:r>
          </w:p>
        </w:tc>
        <w:tc>
          <w:tcPr>
            <w:tcW w:w="1560" w:type="dxa"/>
          </w:tcPr>
          <w:p w14:paraId="062C6602">
            <w:r>
              <w:rPr>
                <w:sz w:val="20"/>
              </w:rPr>
              <w:t>N/A</w:t>
            </w:r>
          </w:p>
        </w:tc>
        <w:tc>
          <w:tcPr>
            <w:tcW w:w="1560" w:type="dxa"/>
          </w:tcPr>
          <w:p w14:paraId="0E61B959">
            <w:r>
              <w:rPr>
                <w:sz w:val="20"/>
              </w:rPr>
              <w:t>Verified: no FastAPI/Flask routes</w:t>
            </w:r>
          </w:p>
        </w:tc>
      </w:tr>
    </w:tbl>
    <w:p w14:paraId="5B8C4342"/>
    <w:p w14:paraId="3DD4B933">
      <w:pPr>
        <w:pStyle w:val="2"/>
      </w:pPr>
      <w:r>
        <w:t>23. Challenges I Faced and How I Worked on Them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2202"/>
        <w:gridCol w:w="1758"/>
        <w:gridCol w:w="2230"/>
        <w:gridCol w:w="1628"/>
      </w:tblGrid>
      <w:tr w14:paraId="20BB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D9E2F3"/>
          </w:tcPr>
          <w:p w14:paraId="449450FD">
            <w:r>
              <w:rPr>
                <w:b/>
                <w:sz w:val="20"/>
              </w:rPr>
              <w:t>Challenge</w:t>
            </w:r>
          </w:p>
        </w:tc>
        <w:tc>
          <w:tcPr>
            <w:tcW w:w="1872" w:type="dxa"/>
            <w:shd w:val="clear" w:color="auto" w:fill="D9E2F3"/>
          </w:tcPr>
          <w:p w14:paraId="48A12E46">
            <w:r>
              <w:rPr>
                <w:b/>
                <w:sz w:val="20"/>
              </w:rPr>
              <w:t>What I Observed</w:t>
            </w:r>
          </w:p>
        </w:tc>
        <w:tc>
          <w:tcPr>
            <w:tcW w:w="1872" w:type="dxa"/>
            <w:shd w:val="clear" w:color="auto" w:fill="D9E2F3"/>
          </w:tcPr>
          <w:p w14:paraId="67CE0BBE">
            <w:r>
              <w:rPr>
                <w:b/>
                <w:sz w:val="20"/>
              </w:rPr>
              <w:t>Likely/Verified Cause</w:t>
            </w:r>
          </w:p>
        </w:tc>
        <w:tc>
          <w:tcPr>
            <w:tcW w:w="1872" w:type="dxa"/>
            <w:shd w:val="clear" w:color="auto" w:fill="D9E2F3"/>
          </w:tcPr>
          <w:p w14:paraId="0867FDFB">
            <w:r>
              <w:rPr>
                <w:b/>
                <w:sz w:val="20"/>
              </w:rPr>
              <w:t>What I Tried or Changed</w:t>
            </w:r>
          </w:p>
        </w:tc>
        <w:tc>
          <w:tcPr>
            <w:tcW w:w="1872" w:type="dxa"/>
            <w:shd w:val="clear" w:color="auto" w:fill="D9E2F3"/>
          </w:tcPr>
          <w:p w14:paraId="5E31F3BD">
            <w:r>
              <w:rPr>
                <w:b/>
                <w:sz w:val="20"/>
              </w:rPr>
              <w:t>Current Status</w:t>
            </w:r>
          </w:p>
        </w:tc>
      </w:tr>
      <w:tr w14:paraId="3662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1F65F08">
            <w:r>
              <w:rPr>
                <w:sz w:val="20"/>
              </w:rPr>
              <w:t>Empty scrape results</w:t>
            </w:r>
          </w:p>
        </w:tc>
        <w:tc>
          <w:tcPr>
            <w:tcW w:w="1872" w:type="dxa"/>
          </w:tcPr>
          <w:p w14:paraId="03FD41D1">
            <w:r>
              <w:rPr>
                <w:sz w:val="20"/>
              </w:rPr>
              <w:t>No tweets returned from profile page</w:t>
            </w:r>
          </w:p>
        </w:tc>
        <w:tc>
          <w:tcPr>
            <w:tcW w:w="1872" w:type="dxa"/>
          </w:tcPr>
          <w:p w14:paraId="6D2108DD">
            <w:r>
              <w:rPr>
                <w:sz w:val="20"/>
              </w:rPr>
              <w:t>Login wall or DOM timing (20s may be insufficient)</w:t>
            </w:r>
          </w:p>
        </w:tc>
        <w:tc>
          <w:tcPr>
            <w:tcW w:w="1872" w:type="dxa"/>
          </w:tcPr>
          <w:p w14:paraId="1623E883">
            <w:r>
              <w:rPr>
                <w:sz w:val="20"/>
              </w:rPr>
              <w:t>Added fallback simulation datasets; web_app wait slider (0–120s)</w:t>
            </w:r>
          </w:p>
        </w:tc>
        <w:tc>
          <w:tcPr>
            <w:tcW w:w="1872" w:type="dxa"/>
          </w:tcPr>
          <w:p w14:paraId="74173BA1">
            <w:r>
              <w:rPr>
                <w:sz w:val="20"/>
              </w:rPr>
              <w:t>Fallback active; live scrape unreliable without login</w:t>
            </w:r>
          </w:p>
        </w:tc>
      </w:tr>
      <w:tr w14:paraId="0BD5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8F051A7">
            <w:r>
              <w:rPr>
                <w:sz w:val="20"/>
              </w:rPr>
              <w:t>Platform layout wall</w:t>
            </w:r>
          </w:p>
        </w:tc>
        <w:tc>
          <w:tcPr>
            <w:tcW w:w="1872" w:type="dxa"/>
          </w:tcPr>
          <w:p w14:paraId="549B344D">
            <w:r>
              <w:rPr>
                <w:sz w:val="20"/>
              </w:rPr>
              <w:t>Warning logged in app.py</w:t>
            </w:r>
          </w:p>
        </w:tc>
        <w:tc>
          <w:tcPr>
            <w:tcW w:w="1872" w:type="dxa"/>
          </w:tcPr>
          <w:p w14:paraId="1C99FE7E">
            <w:r>
              <w:rPr>
                <w:sz w:val="20"/>
              </w:rPr>
              <w:t>X/Twitter UI changes or auth requirement</w:t>
            </w:r>
          </w:p>
        </w:tc>
        <w:tc>
          <w:tcPr>
            <w:tcW w:w="1872" w:type="dxa"/>
          </w:tcPr>
          <w:p w14:paraId="1B87B842">
            <w:r>
              <w:rPr>
                <w:sz w:val="20"/>
              </w:rPr>
              <w:t>Profile-specific and generic mock tweet data</w:t>
            </w:r>
          </w:p>
        </w:tc>
        <w:tc>
          <w:tcPr>
            <w:tcW w:w="1872" w:type="dxa"/>
          </w:tcPr>
          <w:p w14:paraId="0D0E4E9B">
            <w:r>
              <w:rPr>
                <w:sz w:val="20"/>
              </w:rPr>
              <w:t>Documented in code comments</w:t>
            </w:r>
          </w:p>
        </w:tc>
      </w:tr>
      <w:tr w14:paraId="38CC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CE1F0B9">
            <w:r>
              <w:rPr>
                <w:sz w:val="20"/>
              </w:rPr>
              <w:t>Incomplete requirements.txt</w:t>
            </w:r>
          </w:p>
        </w:tc>
        <w:tc>
          <w:tcPr>
            <w:tcW w:w="1872" w:type="dxa"/>
          </w:tcPr>
          <w:p w14:paraId="5D31E87A">
            <w:r>
              <w:rPr>
                <w:sz w:val="20"/>
              </w:rPr>
              <w:t>Import errors for streamlit, sklearn, pandas</w:t>
            </w:r>
          </w:p>
        </w:tc>
        <w:tc>
          <w:tcPr>
            <w:tcW w:w="1872" w:type="dxa"/>
          </w:tcPr>
          <w:p w14:paraId="0D767C01">
            <w:r>
              <w:rPr>
                <w:sz w:val="20"/>
              </w:rPr>
              <w:t>requirements.txt lists only 4 packages</w:t>
            </w:r>
          </w:p>
        </w:tc>
        <w:tc>
          <w:tcPr>
            <w:tcW w:w="1872" w:type="dxa"/>
          </w:tcPr>
          <w:p w14:paraId="2984786D">
            <w:r>
              <w:rPr>
                <w:sz w:val="20"/>
              </w:rPr>
              <w:t>Manual pip install of missing packages needed</w:t>
            </w:r>
          </w:p>
        </w:tc>
        <w:tc>
          <w:tcPr>
            <w:tcW w:w="1872" w:type="dxa"/>
          </w:tcPr>
          <w:p w14:paraId="59B9FF78">
            <w:r>
              <w:rPr>
                <w:sz w:val="20"/>
              </w:rPr>
              <w:t>Requires manual verification before submission</w:t>
            </w:r>
          </w:p>
        </w:tc>
      </w:tr>
      <w:tr w14:paraId="55EC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3BE9CC2">
            <w:r>
              <w:rPr>
                <w:sz w:val="20"/>
              </w:rPr>
              <w:t>Missing setup scripts</w:t>
            </w:r>
          </w:p>
        </w:tc>
        <w:tc>
          <w:tcPr>
            <w:tcW w:w="1872" w:type="dxa"/>
          </w:tcPr>
          <w:p w14:paraId="50C8D3DF">
            <w:r>
              <w:rPr>
                <w:sz w:val="20"/>
              </w:rPr>
              <w:t>web_app sidebar references scripts/setup_bitnet.ps1</w:t>
            </w:r>
          </w:p>
        </w:tc>
        <w:tc>
          <w:tcPr>
            <w:tcW w:w="1872" w:type="dxa"/>
          </w:tcPr>
          <w:p w14:paraId="0AF5D2B9">
            <w:r>
              <w:rPr>
                <w:sz w:val="20"/>
              </w:rPr>
              <w:t>Scripts folder not present in repository</w:t>
            </w:r>
          </w:p>
        </w:tc>
        <w:tc>
          <w:tcPr>
            <w:tcW w:w="1872" w:type="dxa"/>
          </w:tcPr>
          <w:p w14:paraId="33AE20AB">
            <w:r>
              <w:rPr>
                <w:sz w:val="20"/>
              </w:rPr>
              <w:t>Manual install/run commands documented in this report</w:t>
            </w:r>
          </w:p>
        </w:tc>
        <w:tc>
          <w:tcPr>
            <w:tcW w:w="1872" w:type="dxa"/>
          </w:tcPr>
          <w:p w14:paraId="70716576">
            <w:r>
              <w:rPr>
                <w:sz w:val="20"/>
              </w:rPr>
              <w:t>Scripts not found — use commands in Section 24–25</w:t>
            </w:r>
          </w:p>
        </w:tc>
      </w:tr>
      <w:tr w14:paraId="3BC6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951AED2">
            <w:r>
              <w:rPr>
                <w:sz w:val="20"/>
              </w:rPr>
              <w:t>BitNet naming vs. implementation</w:t>
            </w:r>
          </w:p>
        </w:tc>
        <w:tc>
          <w:tcPr>
            <w:tcW w:w="1872" w:type="dxa"/>
          </w:tcPr>
          <w:p w14:paraId="04799CBB">
            <w:r>
              <w:rPr>
                <w:sz w:val="20"/>
              </w:rPr>
              <w:t>Module named BitNetClient</w:t>
            </w:r>
          </w:p>
        </w:tc>
        <w:tc>
          <w:tcPr>
            <w:tcW w:w="1872" w:type="dxa"/>
          </w:tcPr>
          <w:p w14:paraId="6509C39D">
            <w:r>
              <w:rPr>
                <w:sz w:val="20"/>
              </w:rPr>
              <w:t>Actual implementation is keyword-based heuristics</w:t>
            </w:r>
          </w:p>
        </w:tc>
        <w:tc>
          <w:tcPr>
            <w:tcW w:w="1872" w:type="dxa"/>
          </w:tcPr>
          <w:p w14:paraId="708C39BE">
            <w:r>
              <w:rPr>
                <w:sz w:val="20"/>
              </w:rPr>
              <w:t>Used as lightweight semantic placeholder</w:t>
            </w:r>
          </w:p>
        </w:tc>
        <w:tc>
          <w:tcPr>
            <w:tcW w:w="1872" w:type="dxa"/>
          </w:tcPr>
          <w:p w14:paraId="379BA4D6">
            <w:r>
              <w:rPr>
                <w:sz w:val="20"/>
              </w:rPr>
              <w:t>Not a real BitNet LLM integration</w:t>
            </w:r>
          </w:p>
        </w:tc>
      </w:tr>
      <w:tr w14:paraId="172F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A5B00FF">
            <w:r>
              <w:rPr>
                <w:sz w:val="20"/>
              </w:rPr>
              <w:t>Long model training</w:t>
            </w:r>
          </w:p>
        </w:tc>
        <w:tc>
          <w:tcPr>
            <w:tcW w:w="1872" w:type="dxa"/>
          </w:tcPr>
          <w:p w14:paraId="5CE1FD0F">
            <w:r>
              <w:rPr>
                <w:sz w:val="20"/>
              </w:rPr>
              <w:t>GridSearchCV 405 fits mentioned</w:t>
            </w:r>
          </w:p>
        </w:tc>
        <w:tc>
          <w:tcPr>
            <w:tcW w:w="1872" w:type="dxa"/>
          </w:tcPr>
          <w:p w14:paraId="3A245E81">
            <w:r>
              <w:rPr>
                <w:sz w:val="20"/>
              </w:rPr>
              <w:t>Heavy hyperparameter grid on HASOC2021</w:t>
            </w:r>
          </w:p>
        </w:tc>
        <w:tc>
          <w:tcPr>
            <w:tcW w:w="1872" w:type="dxa"/>
          </w:tcPr>
          <w:p w14:paraId="34765867">
            <w:r>
              <w:rPr>
                <w:sz w:val="20"/>
              </w:rPr>
              <w:t>Model saved to heavy_ngram_model.pkl for reuse</w:t>
            </w:r>
          </w:p>
        </w:tc>
        <w:tc>
          <w:tcPr>
            <w:tcW w:w="1872" w:type="dxa"/>
          </w:tcPr>
          <w:p w14:paraId="77481585">
            <w:r>
              <w:rPr>
                <w:sz w:val="20"/>
              </w:rPr>
              <w:t>First run slow; subsequent runs load pickle</w:t>
            </w:r>
          </w:p>
        </w:tc>
      </w:tr>
      <w:tr w14:paraId="1920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B057320">
            <w:r>
              <w:rPr>
                <w:sz w:val="20"/>
              </w:rPr>
              <w:t>Browser profile sensitivity</w:t>
            </w:r>
          </w:p>
        </w:tc>
        <w:tc>
          <w:tcPr>
            <w:tcW w:w="1872" w:type="dxa"/>
          </w:tcPr>
          <w:p w14:paraId="45720DEA">
            <w:r>
              <w:rPr>
                <w:sz w:val="20"/>
              </w:rPr>
              <w:t>browser_profile/ contains session data</w:t>
            </w:r>
          </w:p>
        </w:tc>
        <w:tc>
          <w:tcPr>
            <w:tcW w:w="1872" w:type="dxa"/>
          </w:tcPr>
          <w:p w14:paraId="7E86DFC2">
            <w:r>
              <w:rPr>
                <w:sz w:val="20"/>
              </w:rPr>
              <w:t>Persistent context stores cookies</w:t>
            </w:r>
          </w:p>
        </w:tc>
        <w:tc>
          <w:tcPr>
            <w:tcW w:w="1872" w:type="dxa"/>
          </w:tcPr>
          <w:p w14:paraId="30C6E798">
            <w:r>
              <w:rPr>
                <w:sz w:val="20"/>
              </w:rPr>
              <w:t>Exclude from ZIP submission</w:t>
            </w:r>
          </w:p>
        </w:tc>
        <w:tc>
          <w:tcPr>
            <w:tcW w:w="1872" w:type="dxa"/>
          </w:tcPr>
          <w:p w14:paraId="01E4126A">
            <w:r>
              <w:rPr>
                <w:sz w:val="20"/>
              </w:rPr>
              <w:t>Ongoing — review before submission</w:t>
            </w:r>
          </w:p>
        </w:tc>
      </w:tr>
    </w:tbl>
    <w:p w14:paraId="44187103"/>
    <w:p w14:paraId="1D269756">
      <w:pPr>
        <w:pStyle w:val="2"/>
      </w:pPr>
      <w:r>
        <w:t>24. Commands to Install the Project</w:t>
      </w:r>
    </w:p>
    <w:p w14:paraId="5FDB6969">
      <w:r>
        <w:t>Environment: Windows PowerShell. Project root: C:\twitter_profile_analyzer (1)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1103"/>
        <w:gridCol w:w="2426"/>
        <w:gridCol w:w="2506"/>
        <w:gridCol w:w="1401"/>
        <w:gridCol w:w="1313"/>
      </w:tblGrid>
      <w:tr w14:paraId="0C49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D9E2F3"/>
          </w:tcPr>
          <w:p w14:paraId="50A1019D">
            <w:r>
              <w:rPr>
                <w:b/>
                <w:sz w:val="20"/>
              </w:rPr>
              <w:t>Step</w:t>
            </w:r>
          </w:p>
        </w:tc>
        <w:tc>
          <w:tcPr>
            <w:tcW w:w="1560" w:type="dxa"/>
            <w:shd w:val="clear" w:color="auto" w:fill="D9E2F3"/>
          </w:tcPr>
          <w:p w14:paraId="3BF6223C">
            <w:r>
              <w:rPr>
                <w:b/>
                <w:sz w:val="20"/>
              </w:rPr>
              <w:t>Terminal</w:t>
            </w:r>
          </w:p>
        </w:tc>
        <w:tc>
          <w:tcPr>
            <w:tcW w:w="1560" w:type="dxa"/>
            <w:shd w:val="clear" w:color="auto" w:fill="D9E2F3"/>
          </w:tcPr>
          <w:p w14:paraId="55B0A167">
            <w:r>
              <w:rPr>
                <w:b/>
                <w:sz w:val="20"/>
              </w:rPr>
              <w:t>Working Directory</w:t>
            </w:r>
          </w:p>
        </w:tc>
        <w:tc>
          <w:tcPr>
            <w:tcW w:w="1560" w:type="dxa"/>
            <w:shd w:val="clear" w:color="auto" w:fill="D9E2F3"/>
          </w:tcPr>
          <w:p w14:paraId="7A51AB26">
            <w:r>
              <w:rPr>
                <w:b/>
                <w:sz w:val="20"/>
              </w:rPr>
              <w:t>Command</w:t>
            </w:r>
          </w:p>
        </w:tc>
        <w:tc>
          <w:tcPr>
            <w:tcW w:w="1560" w:type="dxa"/>
            <w:shd w:val="clear" w:color="auto" w:fill="D9E2F3"/>
          </w:tcPr>
          <w:p w14:paraId="7D0A73CE">
            <w:r>
              <w:rPr>
                <w:b/>
                <w:sz w:val="20"/>
              </w:rPr>
              <w:t>Purpose</w:t>
            </w:r>
          </w:p>
        </w:tc>
        <w:tc>
          <w:tcPr>
            <w:tcW w:w="1560" w:type="dxa"/>
            <w:shd w:val="clear" w:color="auto" w:fill="D9E2F3"/>
          </w:tcPr>
          <w:p w14:paraId="302D8EF3">
            <w:r>
              <w:rPr>
                <w:b/>
                <w:sz w:val="20"/>
              </w:rPr>
              <w:t>Expected Result</w:t>
            </w:r>
          </w:p>
        </w:tc>
      </w:tr>
      <w:tr w14:paraId="0718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8827DA6">
            <w:r>
              <w:rPr>
                <w:sz w:val="20"/>
              </w:rPr>
              <w:t>1</w:t>
            </w:r>
          </w:p>
        </w:tc>
        <w:tc>
          <w:tcPr>
            <w:tcW w:w="1560" w:type="dxa"/>
          </w:tcPr>
          <w:p w14:paraId="6065CF13">
            <w:r>
              <w:rPr>
                <w:sz w:val="20"/>
              </w:rPr>
              <w:t>1</w:t>
            </w:r>
          </w:p>
        </w:tc>
        <w:tc>
          <w:tcPr>
            <w:tcW w:w="1560" w:type="dxa"/>
          </w:tcPr>
          <w:p w14:paraId="0059B88E">
            <w:r>
              <w:rPr>
                <w:sz w:val="20"/>
              </w:rPr>
              <w:t>C:\</w:t>
            </w:r>
          </w:p>
        </w:tc>
        <w:tc>
          <w:tcPr>
            <w:tcW w:w="1560" w:type="dxa"/>
          </w:tcPr>
          <w:p w14:paraId="2FDA4E50">
            <w:r>
              <w:rPr>
                <w:sz w:val="20"/>
              </w:rPr>
              <w:t>cd "C:\twitter_profile_analyzer (1)"</w:t>
            </w:r>
          </w:p>
        </w:tc>
        <w:tc>
          <w:tcPr>
            <w:tcW w:w="1560" w:type="dxa"/>
          </w:tcPr>
          <w:p w14:paraId="050A0FDA">
            <w:r>
              <w:rPr>
                <w:sz w:val="20"/>
              </w:rPr>
              <w:t>Navigate to project root</w:t>
            </w:r>
          </w:p>
        </w:tc>
        <w:tc>
          <w:tcPr>
            <w:tcW w:w="1560" w:type="dxa"/>
          </w:tcPr>
          <w:p w14:paraId="1CBE3AF6">
            <w:r>
              <w:rPr>
                <w:sz w:val="20"/>
              </w:rPr>
              <w:t>Current directory set to project</w:t>
            </w:r>
          </w:p>
        </w:tc>
      </w:tr>
      <w:tr w14:paraId="5E55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424BAE8">
            <w:r>
              <w:rPr>
                <w:sz w:val="20"/>
              </w:rPr>
              <w:t>2</w:t>
            </w:r>
          </w:p>
        </w:tc>
        <w:tc>
          <w:tcPr>
            <w:tcW w:w="1560" w:type="dxa"/>
          </w:tcPr>
          <w:p w14:paraId="4BBFB632">
            <w:r>
              <w:rPr>
                <w:sz w:val="20"/>
              </w:rPr>
              <w:t>1</w:t>
            </w:r>
          </w:p>
        </w:tc>
        <w:tc>
          <w:tcPr>
            <w:tcW w:w="1560" w:type="dxa"/>
          </w:tcPr>
          <w:p w14:paraId="2800EE49">
            <w:r>
              <w:rPr>
                <w:sz w:val="20"/>
              </w:rPr>
              <w:t>C:\twitter_profile_analyzer (1)</w:t>
            </w:r>
          </w:p>
        </w:tc>
        <w:tc>
          <w:tcPr>
            <w:tcW w:w="1560" w:type="dxa"/>
          </w:tcPr>
          <w:p w14:paraId="3C07966C">
            <w:r>
              <w:rPr>
                <w:sz w:val="20"/>
              </w:rPr>
              <w:t>python -m venv venv</w:t>
            </w:r>
          </w:p>
        </w:tc>
        <w:tc>
          <w:tcPr>
            <w:tcW w:w="1560" w:type="dxa"/>
          </w:tcPr>
          <w:p w14:paraId="0B52FFD0">
            <w:r>
              <w:rPr>
                <w:sz w:val="20"/>
              </w:rPr>
              <w:t>Create virtual environment</w:t>
            </w:r>
          </w:p>
        </w:tc>
        <w:tc>
          <w:tcPr>
            <w:tcW w:w="1560" w:type="dxa"/>
          </w:tcPr>
          <w:p w14:paraId="0E87CF25">
            <w:r>
              <w:rPr>
                <w:sz w:val="20"/>
              </w:rPr>
              <w:t>venv folder created</w:t>
            </w:r>
          </w:p>
        </w:tc>
      </w:tr>
      <w:tr w14:paraId="67B4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2C77354">
            <w:r>
              <w:rPr>
                <w:sz w:val="20"/>
              </w:rPr>
              <w:t>3</w:t>
            </w:r>
          </w:p>
        </w:tc>
        <w:tc>
          <w:tcPr>
            <w:tcW w:w="1560" w:type="dxa"/>
          </w:tcPr>
          <w:p w14:paraId="2FD8E188">
            <w:r>
              <w:rPr>
                <w:sz w:val="20"/>
              </w:rPr>
              <w:t>1</w:t>
            </w:r>
          </w:p>
        </w:tc>
        <w:tc>
          <w:tcPr>
            <w:tcW w:w="1560" w:type="dxa"/>
          </w:tcPr>
          <w:p w14:paraId="6839FA07">
            <w:r>
              <w:rPr>
                <w:sz w:val="20"/>
              </w:rPr>
              <w:t>C:\twitter_profile_analyzer (1)</w:t>
            </w:r>
          </w:p>
        </w:tc>
        <w:tc>
          <w:tcPr>
            <w:tcW w:w="1560" w:type="dxa"/>
          </w:tcPr>
          <w:p w14:paraId="4D08C5B7">
            <w:r>
              <w:rPr>
                <w:sz w:val="20"/>
              </w:rPr>
              <w:t>.\venv\Scripts\Activate.ps1</w:t>
            </w:r>
          </w:p>
        </w:tc>
        <w:tc>
          <w:tcPr>
            <w:tcW w:w="1560" w:type="dxa"/>
          </w:tcPr>
          <w:p w14:paraId="4E4CCBAF">
            <w:r>
              <w:rPr>
                <w:sz w:val="20"/>
              </w:rPr>
              <w:t>Activate virtual environment</w:t>
            </w:r>
          </w:p>
        </w:tc>
        <w:tc>
          <w:tcPr>
            <w:tcW w:w="1560" w:type="dxa"/>
          </w:tcPr>
          <w:p w14:paraId="16765AAF">
            <w:r>
              <w:rPr>
                <w:sz w:val="20"/>
              </w:rPr>
              <w:t>Prompt shows (venv)</w:t>
            </w:r>
          </w:p>
        </w:tc>
      </w:tr>
      <w:tr w14:paraId="3D6C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21F5417">
            <w:r>
              <w:rPr>
                <w:sz w:val="20"/>
              </w:rPr>
              <w:t>4</w:t>
            </w:r>
          </w:p>
        </w:tc>
        <w:tc>
          <w:tcPr>
            <w:tcW w:w="1560" w:type="dxa"/>
          </w:tcPr>
          <w:p w14:paraId="24AF63B1">
            <w:r>
              <w:rPr>
                <w:sz w:val="20"/>
              </w:rPr>
              <w:t>1</w:t>
            </w:r>
          </w:p>
        </w:tc>
        <w:tc>
          <w:tcPr>
            <w:tcW w:w="1560" w:type="dxa"/>
          </w:tcPr>
          <w:p w14:paraId="7D98826E">
            <w:r>
              <w:rPr>
                <w:sz w:val="20"/>
              </w:rPr>
              <w:t>C:\twitter_profile_analyzer (1)</w:t>
            </w:r>
          </w:p>
        </w:tc>
        <w:tc>
          <w:tcPr>
            <w:tcW w:w="1560" w:type="dxa"/>
          </w:tcPr>
          <w:p w14:paraId="294CF3F7">
            <w:r>
              <w:rPr>
                <w:sz w:val="20"/>
              </w:rPr>
              <w:t>python -m pip install --upgrade pip</w:t>
            </w:r>
          </w:p>
        </w:tc>
        <w:tc>
          <w:tcPr>
            <w:tcW w:w="1560" w:type="dxa"/>
          </w:tcPr>
          <w:p w14:paraId="7356EBEE">
            <w:r>
              <w:rPr>
                <w:sz w:val="20"/>
              </w:rPr>
              <w:t>Upgrade pip</w:t>
            </w:r>
          </w:p>
        </w:tc>
        <w:tc>
          <w:tcPr>
            <w:tcW w:w="1560" w:type="dxa"/>
          </w:tcPr>
          <w:p w14:paraId="7D380251">
            <w:r>
              <w:rPr>
                <w:sz w:val="20"/>
              </w:rPr>
              <w:t>pip upgraded</w:t>
            </w:r>
          </w:p>
        </w:tc>
      </w:tr>
      <w:tr w14:paraId="6F98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FA7A645">
            <w:r>
              <w:rPr>
                <w:sz w:val="20"/>
              </w:rPr>
              <w:t>5</w:t>
            </w:r>
          </w:p>
        </w:tc>
        <w:tc>
          <w:tcPr>
            <w:tcW w:w="1560" w:type="dxa"/>
          </w:tcPr>
          <w:p w14:paraId="3AB7D008">
            <w:r>
              <w:rPr>
                <w:sz w:val="20"/>
              </w:rPr>
              <w:t>1</w:t>
            </w:r>
          </w:p>
        </w:tc>
        <w:tc>
          <w:tcPr>
            <w:tcW w:w="1560" w:type="dxa"/>
          </w:tcPr>
          <w:p w14:paraId="000B1986">
            <w:r>
              <w:rPr>
                <w:sz w:val="20"/>
              </w:rPr>
              <w:t>C:\twitter_profile_analyzer (1)</w:t>
            </w:r>
          </w:p>
        </w:tc>
        <w:tc>
          <w:tcPr>
            <w:tcW w:w="1560" w:type="dxa"/>
          </w:tcPr>
          <w:p w14:paraId="062F9CAD">
            <w:r>
              <w:rPr>
                <w:sz w:val="20"/>
              </w:rPr>
              <w:t>pip install -r requirements.txt</w:t>
            </w:r>
          </w:p>
        </w:tc>
        <w:tc>
          <w:tcPr>
            <w:tcW w:w="1560" w:type="dxa"/>
          </w:tcPr>
          <w:p w14:paraId="3CDB55D7">
            <w:r>
              <w:rPr>
                <w:sz w:val="20"/>
              </w:rPr>
              <w:t>Install listed dependencies</w:t>
            </w:r>
          </w:p>
        </w:tc>
        <w:tc>
          <w:tcPr>
            <w:tcW w:w="1560" w:type="dxa"/>
          </w:tcPr>
          <w:p w14:paraId="08B69FDC">
            <w:r>
              <w:rPr>
                <w:sz w:val="20"/>
              </w:rPr>
              <w:t>playwright, fasttext-wheel, matplotlib, numpy installed</w:t>
            </w:r>
          </w:p>
        </w:tc>
      </w:tr>
      <w:tr w14:paraId="14F9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7C6794A">
            <w:r>
              <w:rPr>
                <w:sz w:val="20"/>
              </w:rPr>
              <w:t>6</w:t>
            </w:r>
          </w:p>
        </w:tc>
        <w:tc>
          <w:tcPr>
            <w:tcW w:w="1560" w:type="dxa"/>
          </w:tcPr>
          <w:p w14:paraId="74E6DDBA">
            <w:r>
              <w:rPr>
                <w:sz w:val="20"/>
              </w:rPr>
              <w:t>1</w:t>
            </w:r>
          </w:p>
        </w:tc>
        <w:tc>
          <w:tcPr>
            <w:tcW w:w="1560" w:type="dxa"/>
          </w:tcPr>
          <w:p w14:paraId="692CC534">
            <w:r>
              <w:rPr>
                <w:sz w:val="20"/>
              </w:rPr>
              <w:t>C:\twitter_profile_analyzer (1)</w:t>
            </w:r>
          </w:p>
        </w:tc>
        <w:tc>
          <w:tcPr>
            <w:tcW w:w="1560" w:type="dxa"/>
          </w:tcPr>
          <w:p w14:paraId="220B23F6">
            <w:r>
              <w:rPr>
                <w:sz w:val="20"/>
              </w:rPr>
              <w:t>pip install streamlit pandas scikit-learn joblib</w:t>
            </w:r>
          </w:p>
        </w:tc>
        <w:tc>
          <w:tcPr>
            <w:tcW w:w="1560" w:type="dxa"/>
          </w:tcPr>
          <w:p w14:paraId="022078B3">
            <w:r>
              <w:rPr>
                <w:sz w:val="20"/>
              </w:rPr>
              <w:t>Install additional runtime dependencies</w:t>
            </w:r>
          </w:p>
        </w:tc>
        <w:tc>
          <w:tcPr>
            <w:tcW w:w="1560" w:type="dxa"/>
          </w:tcPr>
          <w:p w14:paraId="077BBB54">
            <w:r>
              <w:rPr>
                <w:sz w:val="20"/>
              </w:rPr>
              <w:t>All imports resolve</w:t>
            </w:r>
          </w:p>
        </w:tc>
      </w:tr>
      <w:tr w14:paraId="330C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7302006">
            <w:r>
              <w:rPr>
                <w:sz w:val="20"/>
              </w:rPr>
              <w:t>7</w:t>
            </w:r>
          </w:p>
        </w:tc>
        <w:tc>
          <w:tcPr>
            <w:tcW w:w="1560" w:type="dxa"/>
          </w:tcPr>
          <w:p w14:paraId="448A2383">
            <w:r>
              <w:rPr>
                <w:sz w:val="20"/>
              </w:rPr>
              <w:t>1</w:t>
            </w:r>
          </w:p>
        </w:tc>
        <w:tc>
          <w:tcPr>
            <w:tcW w:w="1560" w:type="dxa"/>
          </w:tcPr>
          <w:p w14:paraId="108B4D59">
            <w:r>
              <w:rPr>
                <w:sz w:val="20"/>
              </w:rPr>
              <w:t>C:\twitter_profile_analyzer (1)</w:t>
            </w:r>
          </w:p>
        </w:tc>
        <w:tc>
          <w:tcPr>
            <w:tcW w:w="1560" w:type="dxa"/>
          </w:tcPr>
          <w:p w14:paraId="4DCCA590">
            <w:r>
              <w:rPr>
                <w:sz w:val="20"/>
              </w:rPr>
              <w:t>playwright install chromium</w:t>
            </w:r>
          </w:p>
        </w:tc>
        <w:tc>
          <w:tcPr>
            <w:tcW w:w="1560" w:type="dxa"/>
          </w:tcPr>
          <w:p w14:paraId="296A94F5">
            <w:r>
              <w:rPr>
                <w:sz w:val="20"/>
              </w:rPr>
              <w:t>Install Playwright Chromium browser</w:t>
            </w:r>
          </w:p>
        </w:tc>
        <w:tc>
          <w:tcPr>
            <w:tcW w:w="1560" w:type="dxa"/>
          </w:tcPr>
          <w:p w14:paraId="07B8AECA">
            <w:r>
              <w:rPr>
                <w:sz w:val="20"/>
              </w:rPr>
              <w:t>Chromium browser binaries downloaded</w:t>
            </w:r>
          </w:p>
        </w:tc>
      </w:tr>
    </w:tbl>
    <w:p w14:paraId="206CE6E0"/>
    <w:p w14:paraId="59BBD616">
      <w:pPr>
        <w:pStyle w:val="2"/>
      </w:pPr>
      <w:r>
        <w:t>25. Commands to Run the Project</w:t>
      </w:r>
    </w:p>
    <w:p w14:paraId="5B0E82F1">
      <w:pPr>
        <w:pStyle w:val="3"/>
      </w:pPr>
      <w:r>
        <w:t>Option A — Streamlit Web Application (Recommended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
        <w:gridCol w:w="985"/>
        <w:gridCol w:w="2426"/>
        <w:gridCol w:w="2427"/>
        <w:gridCol w:w="1140"/>
        <w:gridCol w:w="1961"/>
      </w:tblGrid>
      <w:tr w14:paraId="268D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D9E2F3"/>
          </w:tcPr>
          <w:p w14:paraId="61744297">
            <w:r>
              <w:rPr>
                <w:b/>
                <w:sz w:val="20"/>
              </w:rPr>
              <w:t>Step</w:t>
            </w:r>
          </w:p>
        </w:tc>
        <w:tc>
          <w:tcPr>
            <w:tcW w:w="1560" w:type="dxa"/>
            <w:shd w:val="clear" w:color="auto" w:fill="D9E2F3"/>
          </w:tcPr>
          <w:p w14:paraId="4D7C313A">
            <w:r>
              <w:rPr>
                <w:b/>
                <w:sz w:val="20"/>
              </w:rPr>
              <w:t>Terminal</w:t>
            </w:r>
          </w:p>
        </w:tc>
        <w:tc>
          <w:tcPr>
            <w:tcW w:w="1560" w:type="dxa"/>
            <w:shd w:val="clear" w:color="auto" w:fill="D9E2F3"/>
          </w:tcPr>
          <w:p w14:paraId="59B6C0B1">
            <w:r>
              <w:rPr>
                <w:b/>
                <w:sz w:val="20"/>
              </w:rPr>
              <w:t>Working Directory</w:t>
            </w:r>
          </w:p>
        </w:tc>
        <w:tc>
          <w:tcPr>
            <w:tcW w:w="1560" w:type="dxa"/>
            <w:shd w:val="clear" w:color="auto" w:fill="D9E2F3"/>
          </w:tcPr>
          <w:p w14:paraId="0D4C3D9C">
            <w:r>
              <w:rPr>
                <w:b/>
                <w:sz w:val="20"/>
              </w:rPr>
              <w:t>Command</w:t>
            </w:r>
          </w:p>
        </w:tc>
        <w:tc>
          <w:tcPr>
            <w:tcW w:w="1560" w:type="dxa"/>
            <w:shd w:val="clear" w:color="auto" w:fill="D9E2F3"/>
          </w:tcPr>
          <w:p w14:paraId="4D53F062">
            <w:r>
              <w:rPr>
                <w:b/>
                <w:sz w:val="20"/>
              </w:rPr>
              <w:t>Purpose</w:t>
            </w:r>
          </w:p>
        </w:tc>
        <w:tc>
          <w:tcPr>
            <w:tcW w:w="1560" w:type="dxa"/>
            <w:shd w:val="clear" w:color="auto" w:fill="D9E2F3"/>
          </w:tcPr>
          <w:p w14:paraId="56287CB1">
            <w:r>
              <w:rPr>
                <w:b/>
                <w:sz w:val="20"/>
              </w:rPr>
              <w:t>Expected Result</w:t>
            </w:r>
          </w:p>
        </w:tc>
      </w:tr>
      <w:tr w14:paraId="365A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2836E4C">
            <w:r>
              <w:rPr>
                <w:sz w:val="20"/>
              </w:rPr>
              <w:t>1</w:t>
            </w:r>
          </w:p>
        </w:tc>
        <w:tc>
          <w:tcPr>
            <w:tcW w:w="1560" w:type="dxa"/>
          </w:tcPr>
          <w:p w14:paraId="6680950E">
            <w:r>
              <w:rPr>
                <w:sz w:val="20"/>
              </w:rPr>
              <w:t>1</w:t>
            </w:r>
          </w:p>
        </w:tc>
        <w:tc>
          <w:tcPr>
            <w:tcW w:w="1560" w:type="dxa"/>
          </w:tcPr>
          <w:p w14:paraId="2A295BD6">
            <w:r>
              <w:rPr>
                <w:sz w:val="20"/>
              </w:rPr>
              <w:t>C:\twitter_profile_analyzer (1)</w:t>
            </w:r>
          </w:p>
        </w:tc>
        <w:tc>
          <w:tcPr>
            <w:tcW w:w="1560" w:type="dxa"/>
          </w:tcPr>
          <w:p w14:paraId="3FB7664F">
            <w:r>
              <w:rPr>
                <w:sz w:val="20"/>
              </w:rPr>
              <w:t>.\venv\Scripts\Activate.ps1</w:t>
            </w:r>
          </w:p>
        </w:tc>
        <w:tc>
          <w:tcPr>
            <w:tcW w:w="1560" w:type="dxa"/>
          </w:tcPr>
          <w:p w14:paraId="3BFD31BF">
            <w:r>
              <w:rPr>
                <w:sz w:val="20"/>
              </w:rPr>
              <w:t>Activate venv</w:t>
            </w:r>
          </w:p>
        </w:tc>
        <w:tc>
          <w:tcPr>
            <w:tcW w:w="1560" w:type="dxa"/>
          </w:tcPr>
          <w:p w14:paraId="03FD73F4">
            <w:r>
              <w:rPr>
                <w:sz w:val="20"/>
              </w:rPr>
              <w:t>(venv) active</w:t>
            </w:r>
          </w:p>
        </w:tc>
      </w:tr>
      <w:tr w14:paraId="5CDE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91C8ACB">
            <w:r>
              <w:rPr>
                <w:sz w:val="20"/>
              </w:rPr>
              <w:t>2</w:t>
            </w:r>
          </w:p>
        </w:tc>
        <w:tc>
          <w:tcPr>
            <w:tcW w:w="1560" w:type="dxa"/>
          </w:tcPr>
          <w:p w14:paraId="4CD3FF4B">
            <w:r>
              <w:rPr>
                <w:sz w:val="20"/>
              </w:rPr>
              <w:t>1</w:t>
            </w:r>
          </w:p>
        </w:tc>
        <w:tc>
          <w:tcPr>
            <w:tcW w:w="1560" w:type="dxa"/>
          </w:tcPr>
          <w:p w14:paraId="45D7FB14">
            <w:r>
              <w:rPr>
                <w:sz w:val="20"/>
              </w:rPr>
              <w:t>C:\twitter_profile_analyzer (1)</w:t>
            </w:r>
          </w:p>
        </w:tc>
        <w:tc>
          <w:tcPr>
            <w:tcW w:w="1560" w:type="dxa"/>
          </w:tcPr>
          <w:p w14:paraId="1B22A3DC">
            <w:r>
              <w:rPr>
                <w:sz w:val="20"/>
              </w:rPr>
              <w:t>streamlit run web_app.py</w:t>
            </w:r>
          </w:p>
        </w:tc>
        <w:tc>
          <w:tcPr>
            <w:tcW w:w="1560" w:type="dxa"/>
          </w:tcPr>
          <w:p w14:paraId="302A5054">
            <w:r>
              <w:rPr>
                <w:sz w:val="20"/>
              </w:rPr>
              <w:t>Start Streamlit app</w:t>
            </w:r>
          </w:p>
        </w:tc>
        <w:tc>
          <w:tcPr>
            <w:tcW w:w="1560" w:type="dxa"/>
          </w:tcPr>
          <w:p w14:paraId="3F8438B4">
            <w:r>
              <w:rPr>
                <w:sz w:val="20"/>
              </w:rPr>
              <w:t>Local URL http://localhost:8501 displayed</w:t>
            </w:r>
          </w:p>
        </w:tc>
      </w:tr>
      <w:tr w14:paraId="6FE5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277C884">
            <w:r>
              <w:rPr>
                <w:sz w:val="20"/>
              </w:rPr>
              <w:t>3</w:t>
            </w:r>
          </w:p>
        </w:tc>
        <w:tc>
          <w:tcPr>
            <w:tcW w:w="1560" w:type="dxa"/>
          </w:tcPr>
          <w:p w14:paraId="07F16B67">
            <w:r>
              <w:rPr>
                <w:sz w:val="20"/>
              </w:rPr>
              <w:t>Browser</w:t>
            </w:r>
          </w:p>
        </w:tc>
        <w:tc>
          <w:tcPr>
            <w:tcW w:w="1560" w:type="dxa"/>
          </w:tcPr>
          <w:p w14:paraId="7071CD85">
            <w:r>
              <w:rPr>
                <w:sz w:val="20"/>
              </w:rPr>
              <w:t>N/A</w:t>
            </w:r>
          </w:p>
        </w:tc>
        <w:tc>
          <w:tcPr>
            <w:tcW w:w="1560" w:type="dxa"/>
          </w:tcPr>
          <w:p w14:paraId="3F6A0546">
            <w:r>
              <w:rPr>
                <w:sz w:val="20"/>
              </w:rPr>
              <w:t>Open http://localhost:8501</w:t>
            </w:r>
          </w:p>
        </w:tc>
        <w:tc>
          <w:tcPr>
            <w:tcW w:w="1560" w:type="dxa"/>
          </w:tcPr>
          <w:p w14:paraId="2CF0BC16">
            <w:r>
              <w:rPr>
                <w:sz w:val="20"/>
              </w:rPr>
              <w:t>Access application</w:t>
            </w:r>
          </w:p>
        </w:tc>
        <w:tc>
          <w:tcPr>
            <w:tcW w:w="1560" w:type="dxa"/>
          </w:tcPr>
          <w:p w14:paraId="3A1427FC">
            <w:r>
              <w:rPr>
                <w:sz w:val="20"/>
              </w:rPr>
              <w:t>Twitter Profile Analyzer UI loads</w:t>
            </w:r>
          </w:p>
        </w:tc>
      </w:tr>
      <w:tr w14:paraId="76ED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2103B94">
            <w:r>
              <w:rPr>
                <w:sz w:val="20"/>
              </w:rPr>
              <w:t>4</w:t>
            </w:r>
          </w:p>
        </w:tc>
        <w:tc>
          <w:tcPr>
            <w:tcW w:w="1560" w:type="dxa"/>
          </w:tcPr>
          <w:p w14:paraId="4EFD9435">
            <w:r>
              <w:rPr>
                <w:sz w:val="20"/>
              </w:rPr>
              <w:t>Browser</w:t>
            </w:r>
          </w:p>
        </w:tc>
        <w:tc>
          <w:tcPr>
            <w:tcW w:w="1560" w:type="dxa"/>
          </w:tcPr>
          <w:p w14:paraId="6CC6D8B4">
            <w:r>
              <w:rPr>
                <w:sz w:val="20"/>
              </w:rPr>
              <w:t>N/A</w:t>
            </w:r>
          </w:p>
        </w:tc>
        <w:tc>
          <w:tcPr>
            <w:tcW w:w="1560" w:type="dxa"/>
          </w:tcPr>
          <w:p w14:paraId="00BB63B0">
            <w:r>
              <w:rPr>
                <w:sz w:val="20"/>
              </w:rPr>
              <w:t>Enter profile URL, click Fetch Tweets</w:t>
            </w:r>
          </w:p>
        </w:tc>
        <w:tc>
          <w:tcPr>
            <w:tcW w:w="1560" w:type="dxa"/>
          </w:tcPr>
          <w:p w14:paraId="45B9DCCD">
            <w:r>
              <w:rPr>
                <w:sz w:val="20"/>
              </w:rPr>
              <w:t>Scrape tweets</w:t>
            </w:r>
          </w:p>
        </w:tc>
        <w:tc>
          <w:tcPr>
            <w:tcW w:w="1560" w:type="dxa"/>
          </w:tcPr>
          <w:p w14:paraId="0358A7DC">
            <w:r>
              <w:rPr>
                <w:sz w:val="20"/>
              </w:rPr>
              <w:t>Browser opens; tweets stored or fallback used</w:t>
            </w:r>
          </w:p>
        </w:tc>
      </w:tr>
      <w:tr w14:paraId="07FA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BFEBC7E">
            <w:r>
              <w:rPr>
                <w:sz w:val="20"/>
              </w:rPr>
              <w:t>5</w:t>
            </w:r>
          </w:p>
        </w:tc>
        <w:tc>
          <w:tcPr>
            <w:tcW w:w="1560" w:type="dxa"/>
          </w:tcPr>
          <w:p w14:paraId="660813A0">
            <w:r>
              <w:rPr>
                <w:sz w:val="20"/>
              </w:rPr>
              <w:t>Browser</w:t>
            </w:r>
          </w:p>
        </w:tc>
        <w:tc>
          <w:tcPr>
            <w:tcW w:w="1560" w:type="dxa"/>
          </w:tcPr>
          <w:p w14:paraId="6A356349">
            <w:r>
              <w:rPr>
                <w:sz w:val="20"/>
              </w:rPr>
              <w:t>N/A</w:t>
            </w:r>
          </w:p>
        </w:tc>
        <w:tc>
          <w:tcPr>
            <w:tcW w:w="1560" w:type="dxa"/>
          </w:tcPr>
          <w:p w14:paraId="7C6CAD6E">
            <w:r>
              <w:rPr>
                <w:sz w:val="20"/>
              </w:rPr>
              <w:t>Click Analyze &amp; Chart</w:t>
            </w:r>
          </w:p>
        </w:tc>
        <w:tc>
          <w:tcPr>
            <w:tcW w:w="1560" w:type="dxa"/>
          </w:tcPr>
          <w:p w14:paraId="6693E403">
            <w:r>
              <w:rPr>
                <w:sz w:val="20"/>
              </w:rPr>
              <w:t>Run analysis</w:t>
            </w:r>
          </w:p>
        </w:tc>
        <w:tc>
          <w:tcPr>
            <w:tcW w:w="1560" w:type="dxa"/>
          </w:tcPr>
          <w:p w14:paraId="5A20BD12">
            <w:r>
              <w:rPr>
                <w:sz w:val="20"/>
              </w:rPr>
              <w:t>Pie chart and dataframe displayed</w:t>
            </w:r>
          </w:p>
        </w:tc>
      </w:tr>
    </w:tbl>
    <w:p w14:paraId="389BA567"/>
    <w:p w14:paraId="43ABDCC5">
      <w:pPr>
        <w:pStyle w:val="3"/>
      </w:pPr>
      <w:r>
        <w:t>Option B — CLI Full Pipeline (app.py)</w:t>
      </w:r>
    </w:p>
    <w:p w14:paraId="5D8A7346">
      <w:pPr>
        <w:shd w:val="clear" w:fill="F2F2F2"/>
        <w:spacing w:before="80" w:after="80"/>
        <w:ind w:left="360"/>
      </w:pPr>
      <w:r>
        <w:rPr>
          <w:rFonts w:ascii="Consolas" w:hAnsi="Consolas"/>
          <w:sz w:val="18"/>
        </w:rPr>
        <w:t>cd "C:\twitter_profile_analyzer (1)"</w:t>
      </w:r>
      <w:r>
        <w:rPr>
          <w:rFonts w:ascii="Consolas" w:hAnsi="Consolas"/>
          <w:sz w:val="18"/>
        </w:rPr>
        <w:br w:type="textWrapping"/>
      </w:r>
      <w:r>
        <w:rPr>
          <w:rFonts w:ascii="Consolas" w:hAnsi="Consolas"/>
          <w:sz w:val="18"/>
        </w:rPr>
        <w:t>.\venv\Scripts\Activate.ps1</w:t>
      </w:r>
      <w:r>
        <w:rPr>
          <w:rFonts w:ascii="Consolas" w:hAnsi="Consolas"/>
          <w:sz w:val="18"/>
        </w:rPr>
        <w:br w:type="textWrapping"/>
      </w:r>
      <w:r>
        <w:rPr>
          <w:rFonts w:ascii="Consolas" w:hAnsi="Consolas"/>
          <w:sz w:val="18"/>
        </w:rPr>
        <w:t>python app.py</w:t>
      </w:r>
    </w:p>
    <w:p w14:paraId="1AE9AE2A">
      <w:r>
        <w:t>Enter profile URL when prompted. Fetches up to 100 tweets, runs FastText + BitNetClient, prints summary and generates chart.</w:t>
      </w:r>
    </w:p>
    <w:p w14:paraId="04B99F7E">
      <w:pPr>
        <w:pStyle w:val="3"/>
      </w:pPr>
      <w:r>
        <w:t>Option C — N-Gram Hate/Offensive Analyzer</w:t>
      </w:r>
    </w:p>
    <w:p w14:paraId="0B2E7F17">
      <w:pPr>
        <w:shd w:val="clear" w:fill="F2F2F2"/>
        <w:spacing w:before="80" w:after="80"/>
        <w:ind w:left="360"/>
      </w:pPr>
      <w:r>
        <w:rPr>
          <w:rFonts w:ascii="Consolas" w:hAnsi="Consolas"/>
          <w:sz w:val="18"/>
        </w:rPr>
        <w:t>cd "C:\twitter_profile_analyzer (1)"</w:t>
      </w:r>
      <w:r>
        <w:rPr>
          <w:rFonts w:ascii="Consolas" w:hAnsi="Consolas"/>
          <w:sz w:val="18"/>
        </w:rPr>
        <w:br w:type="textWrapping"/>
      </w:r>
      <w:r>
        <w:rPr>
          <w:rFonts w:ascii="Consolas" w:hAnsi="Consolas"/>
          <w:sz w:val="18"/>
        </w:rPr>
        <w:t>.\venv\Scripts\Activate.ps1</w:t>
      </w:r>
      <w:r>
        <w:rPr>
          <w:rFonts w:ascii="Consolas" w:hAnsi="Consolas"/>
          <w:sz w:val="18"/>
        </w:rPr>
        <w:br w:type="textWrapping"/>
      </w:r>
      <w:r>
        <w:rPr>
          <w:rFonts w:ascii="Consolas" w:hAnsi="Consolas"/>
          <w:sz w:val="18"/>
        </w:rPr>
        <w:t>python twitter_ngram_analyzer.py</w:t>
      </w:r>
    </w:p>
    <w:p w14:paraId="562109C5">
      <w:r>
        <w:t>Enter profile URL. Fetches up to 25 tweets. Trains or loads heavy_ngram_model.pkl. Prints per-tweet FLAGGED/SAFE status.</w:t>
      </w:r>
    </w:p>
    <w:p w14:paraId="7E19DA96">
      <w:pPr>
        <w:pStyle w:val="2"/>
      </w:pPr>
      <w:r>
        <w:t>26. Commands / Steps to Test the Project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1403"/>
        <w:gridCol w:w="2791"/>
        <w:gridCol w:w="3270"/>
        <w:gridCol w:w="1228"/>
      </w:tblGrid>
      <w:tr w14:paraId="6E86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D9E2F3"/>
          </w:tcPr>
          <w:p w14:paraId="702B6DCD">
            <w:r>
              <w:rPr>
                <w:b/>
                <w:sz w:val="20"/>
              </w:rPr>
              <w:t>Test ID</w:t>
            </w:r>
          </w:p>
        </w:tc>
        <w:tc>
          <w:tcPr>
            <w:tcW w:w="1872" w:type="dxa"/>
            <w:shd w:val="clear" w:color="auto" w:fill="D9E2F3"/>
          </w:tcPr>
          <w:p w14:paraId="392E6D61">
            <w:r>
              <w:rPr>
                <w:b/>
                <w:sz w:val="20"/>
              </w:rPr>
              <w:t>Objective</w:t>
            </w:r>
          </w:p>
        </w:tc>
        <w:tc>
          <w:tcPr>
            <w:tcW w:w="1872" w:type="dxa"/>
            <w:shd w:val="clear" w:color="auto" w:fill="D9E2F3"/>
          </w:tcPr>
          <w:p w14:paraId="724716AB">
            <w:r>
              <w:rPr>
                <w:b/>
                <w:sz w:val="20"/>
              </w:rPr>
              <w:t>Steps</w:t>
            </w:r>
          </w:p>
        </w:tc>
        <w:tc>
          <w:tcPr>
            <w:tcW w:w="1872" w:type="dxa"/>
            <w:shd w:val="clear" w:color="auto" w:fill="D9E2F3"/>
          </w:tcPr>
          <w:p w14:paraId="3E030E35">
            <w:r>
              <w:rPr>
                <w:b/>
                <w:sz w:val="20"/>
              </w:rPr>
              <w:t>Expected Result</w:t>
            </w:r>
          </w:p>
        </w:tc>
        <w:tc>
          <w:tcPr>
            <w:tcW w:w="1872" w:type="dxa"/>
            <w:shd w:val="clear" w:color="auto" w:fill="D9E2F3"/>
          </w:tcPr>
          <w:p w14:paraId="7EF5082C">
            <w:r>
              <w:rPr>
                <w:b/>
                <w:sz w:val="20"/>
              </w:rPr>
              <w:t>Actual Result</w:t>
            </w:r>
          </w:p>
        </w:tc>
      </w:tr>
      <w:tr w14:paraId="2CA0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CE3619B">
            <w:r>
              <w:rPr>
                <w:sz w:val="20"/>
              </w:rPr>
              <w:t>TEST 1</w:t>
            </w:r>
          </w:p>
        </w:tc>
        <w:tc>
          <w:tcPr>
            <w:tcW w:w="1872" w:type="dxa"/>
          </w:tcPr>
          <w:p w14:paraId="322CFF59">
            <w:r>
              <w:rPr>
                <w:sz w:val="20"/>
              </w:rPr>
              <w:t>Virtual environment</w:t>
            </w:r>
          </w:p>
        </w:tc>
        <w:tc>
          <w:tcPr>
            <w:tcW w:w="1872" w:type="dxa"/>
          </w:tcPr>
          <w:p w14:paraId="71E8FE3F">
            <w:r>
              <w:rPr>
                <w:sz w:val="20"/>
              </w:rPr>
              <w:t>Run .\venv\Scripts\Activate.ps1</w:t>
            </w:r>
          </w:p>
        </w:tc>
        <w:tc>
          <w:tcPr>
            <w:tcW w:w="1872" w:type="dxa"/>
          </w:tcPr>
          <w:p w14:paraId="51BC0FA3">
            <w:r>
              <w:rPr>
                <w:sz w:val="20"/>
              </w:rPr>
              <w:t>Prompt shows (venv)</w:t>
            </w:r>
          </w:p>
        </w:tc>
        <w:tc>
          <w:tcPr>
            <w:tcW w:w="1872" w:type="dxa"/>
          </w:tcPr>
          <w:p w14:paraId="3512ABD0">
            <w:r>
              <w:rPr>
                <w:sz w:val="20"/>
              </w:rPr>
              <w:t>[STUDENT TO FILL AFTER FINAL TEST]</w:t>
            </w:r>
          </w:p>
        </w:tc>
      </w:tr>
      <w:tr w14:paraId="4B543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190D407">
            <w:r>
              <w:rPr>
                <w:sz w:val="20"/>
              </w:rPr>
              <w:t>TEST 2</w:t>
            </w:r>
          </w:p>
        </w:tc>
        <w:tc>
          <w:tcPr>
            <w:tcW w:w="1872" w:type="dxa"/>
          </w:tcPr>
          <w:p w14:paraId="256733E7">
            <w:r>
              <w:rPr>
                <w:sz w:val="20"/>
              </w:rPr>
              <w:t>Dependency import</w:t>
            </w:r>
          </w:p>
        </w:tc>
        <w:tc>
          <w:tcPr>
            <w:tcW w:w="1872" w:type="dxa"/>
          </w:tcPr>
          <w:p w14:paraId="17F1ADC7">
            <w:r>
              <w:rPr>
                <w:sz w:val="20"/>
              </w:rPr>
              <w:t>python -c "import streamlit, playwright, fasttext, sklearn"</w:t>
            </w:r>
          </w:p>
        </w:tc>
        <w:tc>
          <w:tcPr>
            <w:tcW w:w="1872" w:type="dxa"/>
          </w:tcPr>
          <w:p w14:paraId="4E1419CF">
            <w:r>
              <w:rPr>
                <w:sz w:val="20"/>
              </w:rPr>
              <w:t>No ImportError</w:t>
            </w:r>
          </w:p>
        </w:tc>
        <w:tc>
          <w:tcPr>
            <w:tcW w:w="1872" w:type="dxa"/>
          </w:tcPr>
          <w:p w14:paraId="67493F89">
            <w:r>
              <w:rPr>
                <w:sz w:val="20"/>
              </w:rPr>
              <w:t>[STUDENT TO FILL AFTER FINAL TEST]</w:t>
            </w:r>
          </w:p>
        </w:tc>
      </w:tr>
      <w:tr w14:paraId="27BF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66A880">
            <w:r>
              <w:rPr>
                <w:sz w:val="20"/>
              </w:rPr>
              <w:t>TEST 3</w:t>
            </w:r>
          </w:p>
        </w:tc>
        <w:tc>
          <w:tcPr>
            <w:tcW w:w="1872" w:type="dxa"/>
          </w:tcPr>
          <w:p w14:paraId="54F67F7A">
            <w:r>
              <w:rPr>
                <w:sz w:val="20"/>
              </w:rPr>
              <w:t>Playwright browser</w:t>
            </w:r>
          </w:p>
        </w:tc>
        <w:tc>
          <w:tcPr>
            <w:tcW w:w="1872" w:type="dxa"/>
          </w:tcPr>
          <w:p w14:paraId="1E825B95">
            <w:r>
              <w:rPr>
                <w:sz w:val="20"/>
              </w:rPr>
              <w:t>playwright install chromium</w:t>
            </w:r>
          </w:p>
        </w:tc>
        <w:tc>
          <w:tcPr>
            <w:tcW w:w="1872" w:type="dxa"/>
          </w:tcPr>
          <w:p w14:paraId="6E971D4E">
            <w:r>
              <w:rPr>
                <w:sz w:val="20"/>
              </w:rPr>
              <w:t>Chromium installed</w:t>
            </w:r>
          </w:p>
        </w:tc>
        <w:tc>
          <w:tcPr>
            <w:tcW w:w="1872" w:type="dxa"/>
          </w:tcPr>
          <w:p w14:paraId="6CF18225">
            <w:r>
              <w:rPr>
                <w:sz w:val="20"/>
              </w:rPr>
              <w:t>[STUDENT TO FILL AFTER FINAL TEST]</w:t>
            </w:r>
          </w:p>
        </w:tc>
      </w:tr>
      <w:tr w14:paraId="7C83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C442A8">
            <w:r>
              <w:rPr>
                <w:sz w:val="20"/>
              </w:rPr>
              <w:t>TEST 4</w:t>
            </w:r>
          </w:p>
        </w:tc>
        <w:tc>
          <w:tcPr>
            <w:tcW w:w="1872" w:type="dxa"/>
          </w:tcPr>
          <w:p w14:paraId="4D34A205">
            <w:r>
              <w:rPr>
                <w:sz w:val="20"/>
              </w:rPr>
              <w:t>Streamlit startup</w:t>
            </w:r>
          </w:p>
        </w:tc>
        <w:tc>
          <w:tcPr>
            <w:tcW w:w="1872" w:type="dxa"/>
          </w:tcPr>
          <w:p w14:paraId="496A6216">
            <w:r>
              <w:rPr>
                <w:sz w:val="20"/>
              </w:rPr>
              <w:t>streamlit run web_app.py</w:t>
            </w:r>
          </w:p>
        </w:tc>
        <w:tc>
          <w:tcPr>
            <w:tcW w:w="1872" w:type="dxa"/>
          </w:tcPr>
          <w:p w14:paraId="7419EA3C">
            <w:r>
              <w:rPr>
                <w:sz w:val="20"/>
              </w:rPr>
              <w:t>App at localhost:8501</w:t>
            </w:r>
          </w:p>
        </w:tc>
        <w:tc>
          <w:tcPr>
            <w:tcW w:w="1872" w:type="dxa"/>
          </w:tcPr>
          <w:p w14:paraId="37D348FC">
            <w:r>
              <w:rPr>
                <w:sz w:val="20"/>
              </w:rPr>
              <w:t>[STUDENT TO FILL AFTER FINAL TEST]</w:t>
            </w:r>
          </w:p>
        </w:tc>
      </w:tr>
      <w:tr w14:paraId="1BD2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E207F68">
            <w:r>
              <w:rPr>
                <w:sz w:val="20"/>
              </w:rPr>
              <w:t>TEST 5</w:t>
            </w:r>
          </w:p>
        </w:tc>
        <w:tc>
          <w:tcPr>
            <w:tcW w:w="1872" w:type="dxa"/>
          </w:tcPr>
          <w:p w14:paraId="601FBEE0">
            <w:r>
              <w:rPr>
                <w:sz w:val="20"/>
              </w:rPr>
              <w:t>URL validation</w:t>
            </w:r>
          </w:p>
        </w:tc>
        <w:tc>
          <w:tcPr>
            <w:tcW w:w="1872" w:type="dxa"/>
          </w:tcPr>
          <w:p w14:paraId="5FDEDA3B">
            <w:r>
              <w:rPr>
                <w:sz w:val="20"/>
              </w:rPr>
              <w:t>Enter invalid URL in UI</w:t>
            </w:r>
          </w:p>
        </w:tc>
        <w:tc>
          <w:tcPr>
            <w:tcW w:w="1872" w:type="dxa"/>
          </w:tcPr>
          <w:p w14:paraId="47E02E53">
            <w:r>
              <w:rPr>
                <w:sz w:val="20"/>
              </w:rPr>
              <w:t>Error: valid Twitter/X URL required</w:t>
            </w:r>
          </w:p>
        </w:tc>
        <w:tc>
          <w:tcPr>
            <w:tcW w:w="1872" w:type="dxa"/>
          </w:tcPr>
          <w:p w14:paraId="1C64365B">
            <w:r>
              <w:rPr>
                <w:sz w:val="20"/>
              </w:rPr>
              <w:t>[STUDENT TO FILL AFTER FINAL TEST]</w:t>
            </w:r>
          </w:p>
        </w:tc>
      </w:tr>
      <w:tr w14:paraId="7930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CCB8D43">
            <w:r>
              <w:rPr>
                <w:sz w:val="20"/>
              </w:rPr>
              <w:t>TEST 6</w:t>
            </w:r>
          </w:p>
        </w:tc>
        <w:tc>
          <w:tcPr>
            <w:tcW w:w="1872" w:type="dxa"/>
          </w:tcPr>
          <w:p w14:paraId="13681A26">
            <w:r>
              <w:rPr>
                <w:sz w:val="20"/>
              </w:rPr>
              <w:t>Tweet fetch</w:t>
            </w:r>
          </w:p>
        </w:tc>
        <w:tc>
          <w:tcPr>
            <w:tcW w:w="1872" w:type="dxa"/>
          </w:tcPr>
          <w:p w14:paraId="36421F86">
            <w:r>
              <w:rPr>
                <w:sz w:val="20"/>
              </w:rPr>
              <w:t>Enter https://x.com/nasa, Fetch Tweets</w:t>
            </w:r>
          </w:p>
        </w:tc>
        <w:tc>
          <w:tcPr>
            <w:tcW w:w="1872" w:type="dxa"/>
          </w:tcPr>
          <w:p w14:paraId="5A892FBB">
            <w:r>
              <w:rPr>
                <w:sz w:val="20"/>
              </w:rPr>
              <w:t>Tweets stored or fallback warning shown</w:t>
            </w:r>
          </w:p>
        </w:tc>
        <w:tc>
          <w:tcPr>
            <w:tcW w:w="1872" w:type="dxa"/>
          </w:tcPr>
          <w:p w14:paraId="7BAE4BD4">
            <w:r>
              <w:rPr>
                <w:sz w:val="20"/>
              </w:rPr>
              <w:t>[STUDENT TO FILL AFTER FINAL TEST]</w:t>
            </w:r>
          </w:p>
        </w:tc>
      </w:tr>
      <w:tr w14:paraId="6226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B7FB588">
            <w:r>
              <w:rPr>
                <w:sz w:val="20"/>
              </w:rPr>
              <w:t>TEST 7</w:t>
            </w:r>
          </w:p>
        </w:tc>
        <w:tc>
          <w:tcPr>
            <w:tcW w:w="1872" w:type="dxa"/>
          </w:tcPr>
          <w:p w14:paraId="0E52A640">
            <w:r>
              <w:rPr>
                <w:sz w:val="20"/>
              </w:rPr>
              <w:t>Analysis pipeline</w:t>
            </w:r>
          </w:p>
        </w:tc>
        <w:tc>
          <w:tcPr>
            <w:tcW w:w="1872" w:type="dxa"/>
          </w:tcPr>
          <w:p w14:paraId="50E69C4D">
            <w:r>
              <w:rPr>
                <w:sz w:val="20"/>
              </w:rPr>
              <w:t>Click Analyze &amp; Chart after fetch</w:t>
            </w:r>
          </w:p>
        </w:tc>
        <w:tc>
          <w:tcPr>
            <w:tcW w:w="1872" w:type="dxa"/>
          </w:tcPr>
          <w:p w14:paraId="34DABB2F">
            <w:r>
              <w:rPr>
                <w:sz w:val="20"/>
              </w:rPr>
              <w:t>Pie chart and dataframe appear</w:t>
            </w:r>
          </w:p>
        </w:tc>
        <w:tc>
          <w:tcPr>
            <w:tcW w:w="1872" w:type="dxa"/>
          </w:tcPr>
          <w:p w14:paraId="47076BFF">
            <w:r>
              <w:rPr>
                <w:sz w:val="20"/>
              </w:rPr>
              <w:t>[STUDENT TO FILL AFTER FINAL TEST]</w:t>
            </w:r>
          </w:p>
        </w:tc>
      </w:tr>
      <w:tr w14:paraId="2D0DB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8B9CC7D">
            <w:r>
              <w:rPr>
                <w:sz w:val="20"/>
              </w:rPr>
              <w:t>TEST 8</w:t>
            </w:r>
          </w:p>
        </w:tc>
        <w:tc>
          <w:tcPr>
            <w:tcW w:w="1872" w:type="dxa"/>
          </w:tcPr>
          <w:p w14:paraId="1C9C2B86">
            <w:r>
              <w:rPr>
                <w:sz w:val="20"/>
              </w:rPr>
              <w:t>FastText model</w:t>
            </w:r>
          </w:p>
        </w:tc>
        <w:tc>
          <w:tcPr>
            <w:tcW w:w="1872" w:type="dxa"/>
          </w:tcPr>
          <w:p w14:paraId="29D84911">
            <w:r>
              <w:rPr>
                <w:sz w:val="20"/>
              </w:rPr>
              <w:t>First analysis run</w:t>
            </w:r>
          </w:p>
        </w:tc>
        <w:tc>
          <w:tcPr>
            <w:tcW w:w="1872" w:type="dxa"/>
          </w:tcPr>
          <w:p w14:paraId="5B1B458C">
            <w:r>
              <w:rPr>
                <w:sz w:val="20"/>
              </w:rPr>
              <w:t>models/google_taxonomy_model.bin created</w:t>
            </w:r>
          </w:p>
        </w:tc>
        <w:tc>
          <w:tcPr>
            <w:tcW w:w="1872" w:type="dxa"/>
          </w:tcPr>
          <w:p w14:paraId="33215D36">
            <w:r>
              <w:rPr>
                <w:sz w:val="20"/>
              </w:rPr>
              <w:t>[STUDENT TO FILL AFTER FINAL TEST]</w:t>
            </w:r>
          </w:p>
        </w:tc>
      </w:tr>
      <w:tr w14:paraId="76EC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E5CE6D2">
            <w:r>
              <w:rPr>
                <w:sz w:val="20"/>
              </w:rPr>
              <w:t>TEST 9</w:t>
            </w:r>
          </w:p>
        </w:tc>
        <w:tc>
          <w:tcPr>
            <w:tcW w:w="1872" w:type="dxa"/>
          </w:tcPr>
          <w:p w14:paraId="7882807C">
            <w:r>
              <w:rPr>
                <w:sz w:val="20"/>
              </w:rPr>
              <w:t>N-gram analyzer</w:t>
            </w:r>
          </w:p>
        </w:tc>
        <w:tc>
          <w:tcPr>
            <w:tcW w:w="1872" w:type="dxa"/>
          </w:tcPr>
          <w:p w14:paraId="7A87D01D">
            <w:r>
              <w:rPr>
                <w:sz w:val="20"/>
              </w:rPr>
              <w:t>python twitter_ngram_analyzer.py</w:t>
            </w:r>
          </w:p>
        </w:tc>
        <w:tc>
          <w:tcPr>
            <w:tcW w:w="1872" w:type="dxa"/>
          </w:tcPr>
          <w:p w14:paraId="25E97E06">
            <w:r>
              <w:rPr>
                <w:sz w:val="20"/>
              </w:rPr>
              <w:t>Per-tweet HOF/NOT output</w:t>
            </w:r>
          </w:p>
        </w:tc>
        <w:tc>
          <w:tcPr>
            <w:tcW w:w="1872" w:type="dxa"/>
          </w:tcPr>
          <w:p w14:paraId="29820808">
            <w:r>
              <w:rPr>
                <w:sz w:val="20"/>
              </w:rPr>
              <w:t>[STUDENT TO FILL AFTER FINAL TEST]</w:t>
            </w:r>
          </w:p>
        </w:tc>
      </w:tr>
      <w:tr w14:paraId="1EF7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BBDED75">
            <w:r>
              <w:rPr>
                <w:sz w:val="20"/>
              </w:rPr>
              <w:t>TEST 10</w:t>
            </w:r>
          </w:p>
        </w:tc>
        <w:tc>
          <w:tcPr>
            <w:tcW w:w="1872" w:type="dxa"/>
          </w:tcPr>
          <w:p w14:paraId="7B6B1498">
            <w:r>
              <w:rPr>
                <w:sz w:val="20"/>
              </w:rPr>
              <w:t>SQLite persistence</w:t>
            </w:r>
          </w:p>
        </w:tc>
        <w:tc>
          <w:tcPr>
            <w:tcW w:w="1872" w:type="dxa"/>
          </w:tcPr>
          <w:p w14:paraId="37314A97">
            <w:r>
              <w:rPr>
                <w:sz w:val="20"/>
              </w:rPr>
              <w:t>Check database/twitter_analyzer.db after fetch</w:t>
            </w:r>
          </w:p>
        </w:tc>
        <w:tc>
          <w:tcPr>
            <w:tcW w:w="1872" w:type="dxa"/>
          </w:tcPr>
          <w:p w14:paraId="2651D3C9">
            <w:r>
              <w:rPr>
                <w:sz w:val="20"/>
              </w:rPr>
              <w:t>profiles and tweets rows exist</w:t>
            </w:r>
          </w:p>
        </w:tc>
        <w:tc>
          <w:tcPr>
            <w:tcW w:w="1872" w:type="dxa"/>
          </w:tcPr>
          <w:p w14:paraId="49DE5067">
            <w:r>
              <w:rPr>
                <w:sz w:val="20"/>
              </w:rPr>
              <w:t>[STUDENT TO FILL AFTER FINAL TEST]</w:t>
            </w:r>
          </w:p>
        </w:tc>
      </w:tr>
      <w:tr w14:paraId="14EB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D11A6C2">
            <w:r>
              <w:rPr>
                <w:sz w:val="20"/>
              </w:rPr>
              <w:t>TEST 11</w:t>
            </w:r>
          </w:p>
        </w:tc>
        <w:tc>
          <w:tcPr>
            <w:tcW w:w="1872" w:type="dxa"/>
          </w:tcPr>
          <w:p w14:paraId="638599BA">
            <w:r>
              <w:rPr>
                <w:sz w:val="20"/>
              </w:rPr>
              <w:t>CLI app.py</w:t>
            </w:r>
          </w:p>
        </w:tc>
        <w:tc>
          <w:tcPr>
            <w:tcW w:w="1872" w:type="dxa"/>
          </w:tcPr>
          <w:p w14:paraId="73CE25F6">
            <w:r>
              <w:rPr>
                <w:sz w:val="20"/>
              </w:rPr>
              <w:t>python app.py with valid URL</w:t>
            </w:r>
          </w:p>
        </w:tc>
        <w:tc>
          <w:tcPr>
            <w:tcW w:w="1872" w:type="dxa"/>
          </w:tcPr>
          <w:p w14:paraId="07E9A4F6">
            <w:r>
              <w:rPr>
                <w:sz w:val="20"/>
              </w:rPr>
              <w:t>Console summary and chart path logged</w:t>
            </w:r>
          </w:p>
        </w:tc>
        <w:tc>
          <w:tcPr>
            <w:tcW w:w="1872" w:type="dxa"/>
          </w:tcPr>
          <w:p w14:paraId="0C09421B">
            <w:r>
              <w:rPr>
                <w:sz w:val="20"/>
              </w:rPr>
              <w:t>[STUDENT TO FILL AFTER FINAL TEST]</w:t>
            </w:r>
          </w:p>
        </w:tc>
      </w:tr>
      <w:tr w14:paraId="0E04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0A049F2">
            <w:r>
              <w:rPr>
                <w:sz w:val="20"/>
              </w:rPr>
              <w:t>TEST 12</w:t>
            </w:r>
          </w:p>
        </w:tc>
        <w:tc>
          <w:tcPr>
            <w:tcW w:w="1872" w:type="dxa"/>
          </w:tcPr>
          <w:p w14:paraId="05F7E617">
            <w:r>
              <w:rPr>
                <w:sz w:val="20"/>
              </w:rPr>
              <w:t>Missing profile</w:t>
            </w:r>
          </w:p>
        </w:tc>
        <w:tc>
          <w:tcPr>
            <w:tcW w:w="1872" w:type="dxa"/>
          </w:tcPr>
          <w:p w14:paraId="6BB55800">
            <w:r>
              <w:rPr>
                <w:sz w:val="20"/>
              </w:rPr>
              <w:t>Fetch without prior analyze</w:t>
            </w:r>
          </w:p>
        </w:tc>
        <w:tc>
          <w:tcPr>
            <w:tcW w:w="1872" w:type="dxa"/>
          </w:tcPr>
          <w:p w14:paraId="1CB8DE97">
            <w:r>
              <w:rPr>
                <w:sz w:val="20"/>
              </w:rPr>
              <w:t>Warning: click Fetch Tweets first</w:t>
            </w:r>
          </w:p>
        </w:tc>
        <w:tc>
          <w:tcPr>
            <w:tcW w:w="1872" w:type="dxa"/>
          </w:tcPr>
          <w:p w14:paraId="421DF645">
            <w:r>
              <w:rPr>
                <w:sz w:val="20"/>
              </w:rPr>
              <w:t>[STUDENT TO FILL AFTER FINAL TEST]</w:t>
            </w:r>
          </w:p>
        </w:tc>
      </w:tr>
    </w:tbl>
    <w:p w14:paraId="232BD70C"/>
    <w:p w14:paraId="5FAC500E">
      <w:pPr>
        <w:pStyle w:val="2"/>
      </w:pPr>
      <w:r>
        <w:t>27. Testing Performed</w:t>
      </w:r>
    </w:p>
    <w:p w14:paraId="6E85CF28">
      <w:r>
        <w:t>Actual results must be filled by the student after running tests on their machine.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gridCol w:w="1235"/>
        <w:gridCol w:w="2709"/>
        <w:gridCol w:w="3173"/>
        <w:gridCol w:w="1017"/>
        <w:gridCol w:w="854"/>
      </w:tblGrid>
      <w:tr w14:paraId="71BD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D9E2F3"/>
          </w:tcPr>
          <w:p w14:paraId="05E6B91F">
            <w:r>
              <w:rPr>
                <w:b/>
                <w:sz w:val="20"/>
              </w:rPr>
              <w:t>Test ID</w:t>
            </w:r>
          </w:p>
        </w:tc>
        <w:tc>
          <w:tcPr>
            <w:tcW w:w="1560" w:type="dxa"/>
            <w:shd w:val="clear" w:color="auto" w:fill="D9E2F3"/>
          </w:tcPr>
          <w:p w14:paraId="18E11532">
            <w:r>
              <w:rPr>
                <w:b/>
                <w:sz w:val="20"/>
              </w:rPr>
              <w:t>Feature</w:t>
            </w:r>
          </w:p>
        </w:tc>
        <w:tc>
          <w:tcPr>
            <w:tcW w:w="1560" w:type="dxa"/>
            <w:shd w:val="clear" w:color="auto" w:fill="D9E2F3"/>
          </w:tcPr>
          <w:p w14:paraId="0C3C6183">
            <w:r>
              <w:rPr>
                <w:b/>
                <w:sz w:val="20"/>
              </w:rPr>
              <w:t>Input</w:t>
            </w:r>
          </w:p>
        </w:tc>
        <w:tc>
          <w:tcPr>
            <w:tcW w:w="1560" w:type="dxa"/>
            <w:shd w:val="clear" w:color="auto" w:fill="D9E2F3"/>
          </w:tcPr>
          <w:p w14:paraId="7A55B5D9">
            <w:r>
              <w:rPr>
                <w:b/>
                <w:sz w:val="20"/>
              </w:rPr>
              <w:t>Expected Result</w:t>
            </w:r>
          </w:p>
        </w:tc>
        <w:tc>
          <w:tcPr>
            <w:tcW w:w="1560" w:type="dxa"/>
            <w:shd w:val="clear" w:color="auto" w:fill="D9E2F3"/>
          </w:tcPr>
          <w:p w14:paraId="196E94D4">
            <w:r>
              <w:rPr>
                <w:b/>
                <w:sz w:val="20"/>
              </w:rPr>
              <w:t>Observed Result</w:t>
            </w:r>
          </w:p>
        </w:tc>
        <w:tc>
          <w:tcPr>
            <w:tcW w:w="1560" w:type="dxa"/>
            <w:shd w:val="clear" w:color="auto" w:fill="D9E2F3"/>
          </w:tcPr>
          <w:p w14:paraId="4D152F83">
            <w:r>
              <w:rPr>
                <w:b/>
                <w:sz w:val="20"/>
              </w:rPr>
              <w:t>Status</w:t>
            </w:r>
          </w:p>
        </w:tc>
      </w:tr>
      <w:tr w14:paraId="3E5A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C6DCAA1">
            <w:r>
              <w:rPr>
                <w:sz w:val="20"/>
              </w:rPr>
              <w:t>TEST 1</w:t>
            </w:r>
          </w:p>
        </w:tc>
        <w:tc>
          <w:tcPr>
            <w:tcW w:w="1560" w:type="dxa"/>
          </w:tcPr>
          <w:p w14:paraId="3C8C5B27">
            <w:r>
              <w:rPr>
                <w:sz w:val="20"/>
              </w:rPr>
              <w:t>Virtual environment</w:t>
            </w:r>
          </w:p>
        </w:tc>
        <w:tc>
          <w:tcPr>
            <w:tcW w:w="1560" w:type="dxa"/>
          </w:tcPr>
          <w:p w14:paraId="388CC209">
            <w:r>
              <w:rPr>
                <w:sz w:val="20"/>
              </w:rPr>
              <w:t>Run .\venv\Scripts\Activate.ps1</w:t>
            </w:r>
          </w:p>
        </w:tc>
        <w:tc>
          <w:tcPr>
            <w:tcW w:w="1560" w:type="dxa"/>
          </w:tcPr>
          <w:p w14:paraId="69F262B3">
            <w:r>
              <w:rPr>
                <w:sz w:val="20"/>
              </w:rPr>
              <w:t>Prompt shows (venv)</w:t>
            </w:r>
          </w:p>
        </w:tc>
        <w:tc>
          <w:tcPr>
            <w:tcW w:w="1560" w:type="dxa"/>
          </w:tcPr>
          <w:p w14:paraId="619F4AEE">
            <w:r>
              <w:rPr>
                <w:sz w:val="20"/>
              </w:rPr>
              <w:t>[STUDENT TO FILL AFTER FINAL TEST]</w:t>
            </w:r>
          </w:p>
        </w:tc>
        <w:tc>
          <w:tcPr>
            <w:tcW w:w="1560" w:type="dxa"/>
          </w:tcPr>
          <w:p w14:paraId="23C1C392">
            <w:r>
              <w:rPr>
                <w:sz w:val="20"/>
              </w:rPr>
              <w:t>Pending</w:t>
            </w:r>
          </w:p>
        </w:tc>
      </w:tr>
      <w:tr w14:paraId="41AB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5B48436">
            <w:r>
              <w:rPr>
                <w:sz w:val="20"/>
              </w:rPr>
              <w:t>TEST 2</w:t>
            </w:r>
          </w:p>
        </w:tc>
        <w:tc>
          <w:tcPr>
            <w:tcW w:w="1560" w:type="dxa"/>
          </w:tcPr>
          <w:p w14:paraId="017BC533">
            <w:r>
              <w:rPr>
                <w:sz w:val="20"/>
              </w:rPr>
              <w:t>Dependency import</w:t>
            </w:r>
          </w:p>
        </w:tc>
        <w:tc>
          <w:tcPr>
            <w:tcW w:w="1560" w:type="dxa"/>
          </w:tcPr>
          <w:p w14:paraId="1CCC5D23">
            <w:r>
              <w:rPr>
                <w:sz w:val="20"/>
              </w:rPr>
              <w:t>python -c "import streamlit, playwright, fasttext, sklearn"</w:t>
            </w:r>
          </w:p>
        </w:tc>
        <w:tc>
          <w:tcPr>
            <w:tcW w:w="1560" w:type="dxa"/>
          </w:tcPr>
          <w:p w14:paraId="24539510">
            <w:r>
              <w:rPr>
                <w:sz w:val="20"/>
              </w:rPr>
              <w:t>No ImportError</w:t>
            </w:r>
          </w:p>
        </w:tc>
        <w:tc>
          <w:tcPr>
            <w:tcW w:w="1560" w:type="dxa"/>
          </w:tcPr>
          <w:p w14:paraId="1F3D241B">
            <w:r>
              <w:rPr>
                <w:sz w:val="20"/>
              </w:rPr>
              <w:t>[STUDENT TO FILL AFTER FINAL TEST]</w:t>
            </w:r>
          </w:p>
        </w:tc>
        <w:tc>
          <w:tcPr>
            <w:tcW w:w="1560" w:type="dxa"/>
          </w:tcPr>
          <w:p w14:paraId="695E6117">
            <w:r>
              <w:rPr>
                <w:sz w:val="20"/>
              </w:rPr>
              <w:t>Pending</w:t>
            </w:r>
          </w:p>
        </w:tc>
      </w:tr>
      <w:tr w14:paraId="11D1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DA48F28">
            <w:r>
              <w:rPr>
                <w:sz w:val="20"/>
              </w:rPr>
              <w:t>TEST 3</w:t>
            </w:r>
          </w:p>
        </w:tc>
        <w:tc>
          <w:tcPr>
            <w:tcW w:w="1560" w:type="dxa"/>
          </w:tcPr>
          <w:p w14:paraId="623A19E2">
            <w:r>
              <w:rPr>
                <w:sz w:val="20"/>
              </w:rPr>
              <w:t>Playwright browser</w:t>
            </w:r>
          </w:p>
        </w:tc>
        <w:tc>
          <w:tcPr>
            <w:tcW w:w="1560" w:type="dxa"/>
          </w:tcPr>
          <w:p w14:paraId="6764A9B1">
            <w:r>
              <w:rPr>
                <w:sz w:val="20"/>
              </w:rPr>
              <w:t>playwright install chromium</w:t>
            </w:r>
          </w:p>
        </w:tc>
        <w:tc>
          <w:tcPr>
            <w:tcW w:w="1560" w:type="dxa"/>
          </w:tcPr>
          <w:p w14:paraId="670D20D9">
            <w:r>
              <w:rPr>
                <w:sz w:val="20"/>
              </w:rPr>
              <w:t>Chromium installed</w:t>
            </w:r>
          </w:p>
        </w:tc>
        <w:tc>
          <w:tcPr>
            <w:tcW w:w="1560" w:type="dxa"/>
          </w:tcPr>
          <w:p w14:paraId="586DB870">
            <w:r>
              <w:rPr>
                <w:sz w:val="20"/>
              </w:rPr>
              <w:t>[STUDENT TO FILL AFTER FINAL TEST]</w:t>
            </w:r>
          </w:p>
        </w:tc>
        <w:tc>
          <w:tcPr>
            <w:tcW w:w="1560" w:type="dxa"/>
          </w:tcPr>
          <w:p w14:paraId="31E67B88">
            <w:r>
              <w:rPr>
                <w:sz w:val="20"/>
              </w:rPr>
              <w:t>Pending</w:t>
            </w:r>
          </w:p>
        </w:tc>
      </w:tr>
      <w:tr w14:paraId="10B2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DD9F191">
            <w:r>
              <w:rPr>
                <w:sz w:val="20"/>
              </w:rPr>
              <w:t>TEST 4</w:t>
            </w:r>
          </w:p>
        </w:tc>
        <w:tc>
          <w:tcPr>
            <w:tcW w:w="1560" w:type="dxa"/>
          </w:tcPr>
          <w:p w14:paraId="33D3E931">
            <w:r>
              <w:rPr>
                <w:sz w:val="20"/>
              </w:rPr>
              <w:t>Streamlit startup</w:t>
            </w:r>
          </w:p>
        </w:tc>
        <w:tc>
          <w:tcPr>
            <w:tcW w:w="1560" w:type="dxa"/>
          </w:tcPr>
          <w:p w14:paraId="67329C2B">
            <w:r>
              <w:rPr>
                <w:sz w:val="20"/>
              </w:rPr>
              <w:t>streamlit run web_app.py</w:t>
            </w:r>
          </w:p>
        </w:tc>
        <w:tc>
          <w:tcPr>
            <w:tcW w:w="1560" w:type="dxa"/>
          </w:tcPr>
          <w:p w14:paraId="524415EF">
            <w:r>
              <w:rPr>
                <w:sz w:val="20"/>
              </w:rPr>
              <w:t>App at localhost:8501</w:t>
            </w:r>
          </w:p>
        </w:tc>
        <w:tc>
          <w:tcPr>
            <w:tcW w:w="1560" w:type="dxa"/>
          </w:tcPr>
          <w:p w14:paraId="48DDC375">
            <w:r>
              <w:rPr>
                <w:sz w:val="20"/>
              </w:rPr>
              <w:t>[STUDENT TO FILL AFTER FINAL TEST]</w:t>
            </w:r>
          </w:p>
        </w:tc>
        <w:tc>
          <w:tcPr>
            <w:tcW w:w="1560" w:type="dxa"/>
          </w:tcPr>
          <w:p w14:paraId="4F40A63D">
            <w:r>
              <w:rPr>
                <w:sz w:val="20"/>
              </w:rPr>
              <w:t>Pending</w:t>
            </w:r>
          </w:p>
        </w:tc>
      </w:tr>
      <w:tr w14:paraId="3633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152778E">
            <w:r>
              <w:rPr>
                <w:sz w:val="20"/>
              </w:rPr>
              <w:t>TEST 5</w:t>
            </w:r>
          </w:p>
        </w:tc>
        <w:tc>
          <w:tcPr>
            <w:tcW w:w="1560" w:type="dxa"/>
          </w:tcPr>
          <w:p w14:paraId="71F9C5CC">
            <w:r>
              <w:rPr>
                <w:sz w:val="20"/>
              </w:rPr>
              <w:t>URL validation</w:t>
            </w:r>
          </w:p>
        </w:tc>
        <w:tc>
          <w:tcPr>
            <w:tcW w:w="1560" w:type="dxa"/>
          </w:tcPr>
          <w:p w14:paraId="6BB6AA3A">
            <w:r>
              <w:rPr>
                <w:sz w:val="20"/>
              </w:rPr>
              <w:t>Enter invalid URL in UI</w:t>
            </w:r>
          </w:p>
        </w:tc>
        <w:tc>
          <w:tcPr>
            <w:tcW w:w="1560" w:type="dxa"/>
          </w:tcPr>
          <w:p w14:paraId="7D825273">
            <w:r>
              <w:rPr>
                <w:sz w:val="20"/>
              </w:rPr>
              <w:t>Error: valid Twitter/X URL required</w:t>
            </w:r>
          </w:p>
        </w:tc>
        <w:tc>
          <w:tcPr>
            <w:tcW w:w="1560" w:type="dxa"/>
          </w:tcPr>
          <w:p w14:paraId="6DD71B33">
            <w:r>
              <w:rPr>
                <w:sz w:val="20"/>
              </w:rPr>
              <w:t>[STUDENT TO FILL AFTER FINAL TEST]</w:t>
            </w:r>
          </w:p>
        </w:tc>
        <w:tc>
          <w:tcPr>
            <w:tcW w:w="1560" w:type="dxa"/>
          </w:tcPr>
          <w:p w14:paraId="4BD81324">
            <w:r>
              <w:rPr>
                <w:sz w:val="20"/>
              </w:rPr>
              <w:t>Pending</w:t>
            </w:r>
          </w:p>
        </w:tc>
      </w:tr>
      <w:tr w14:paraId="68E4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9C05C9F">
            <w:r>
              <w:rPr>
                <w:sz w:val="20"/>
              </w:rPr>
              <w:t>TEST 6</w:t>
            </w:r>
          </w:p>
        </w:tc>
        <w:tc>
          <w:tcPr>
            <w:tcW w:w="1560" w:type="dxa"/>
          </w:tcPr>
          <w:p w14:paraId="7CD7022B">
            <w:r>
              <w:rPr>
                <w:sz w:val="20"/>
              </w:rPr>
              <w:t>Tweet fetch</w:t>
            </w:r>
          </w:p>
        </w:tc>
        <w:tc>
          <w:tcPr>
            <w:tcW w:w="1560" w:type="dxa"/>
          </w:tcPr>
          <w:p w14:paraId="350517CA">
            <w:r>
              <w:rPr>
                <w:sz w:val="20"/>
              </w:rPr>
              <w:t>Enter https://x.com/nasa, Fetch Tweets</w:t>
            </w:r>
          </w:p>
        </w:tc>
        <w:tc>
          <w:tcPr>
            <w:tcW w:w="1560" w:type="dxa"/>
          </w:tcPr>
          <w:p w14:paraId="2356D9AB">
            <w:r>
              <w:rPr>
                <w:sz w:val="20"/>
              </w:rPr>
              <w:t>Tweets stored or fallback warning shown</w:t>
            </w:r>
          </w:p>
        </w:tc>
        <w:tc>
          <w:tcPr>
            <w:tcW w:w="1560" w:type="dxa"/>
          </w:tcPr>
          <w:p w14:paraId="37F05581">
            <w:r>
              <w:rPr>
                <w:sz w:val="20"/>
              </w:rPr>
              <w:t>[STUDENT TO FILL AFTER FINAL TEST]</w:t>
            </w:r>
          </w:p>
        </w:tc>
        <w:tc>
          <w:tcPr>
            <w:tcW w:w="1560" w:type="dxa"/>
          </w:tcPr>
          <w:p w14:paraId="699FE95F">
            <w:r>
              <w:rPr>
                <w:sz w:val="20"/>
              </w:rPr>
              <w:t>Pending</w:t>
            </w:r>
          </w:p>
        </w:tc>
      </w:tr>
      <w:tr w14:paraId="0B07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763653F">
            <w:r>
              <w:rPr>
                <w:sz w:val="20"/>
              </w:rPr>
              <w:t>TEST 7</w:t>
            </w:r>
          </w:p>
        </w:tc>
        <w:tc>
          <w:tcPr>
            <w:tcW w:w="1560" w:type="dxa"/>
          </w:tcPr>
          <w:p w14:paraId="7FBFE7F7">
            <w:r>
              <w:rPr>
                <w:sz w:val="20"/>
              </w:rPr>
              <w:t>Analysis pipeline</w:t>
            </w:r>
          </w:p>
        </w:tc>
        <w:tc>
          <w:tcPr>
            <w:tcW w:w="1560" w:type="dxa"/>
          </w:tcPr>
          <w:p w14:paraId="5740A5B4">
            <w:r>
              <w:rPr>
                <w:sz w:val="20"/>
              </w:rPr>
              <w:t>Click Analyze &amp; Chart after fetch</w:t>
            </w:r>
          </w:p>
        </w:tc>
        <w:tc>
          <w:tcPr>
            <w:tcW w:w="1560" w:type="dxa"/>
          </w:tcPr>
          <w:p w14:paraId="2CCA7E15">
            <w:r>
              <w:rPr>
                <w:sz w:val="20"/>
              </w:rPr>
              <w:t>Pie chart and dataframe appear</w:t>
            </w:r>
          </w:p>
        </w:tc>
        <w:tc>
          <w:tcPr>
            <w:tcW w:w="1560" w:type="dxa"/>
          </w:tcPr>
          <w:p w14:paraId="22E5AE90">
            <w:r>
              <w:rPr>
                <w:sz w:val="20"/>
              </w:rPr>
              <w:t>[STUDENT TO FILL AFTER FINAL TEST]</w:t>
            </w:r>
          </w:p>
        </w:tc>
        <w:tc>
          <w:tcPr>
            <w:tcW w:w="1560" w:type="dxa"/>
          </w:tcPr>
          <w:p w14:paraId="2E5F5D6A">
            <w:r>
              <w:rPr>
                <w:sz w:val="20"/>
              </w:rPr>
              <w:t>Pending</w:t>
            </w:r>
          </w:p>
        </w:tc>
      </w:tr>
      <w:tr w14:paraId="7B69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15F7E32">
            <w:r>
              <w:rPr>
                <w:sz w:val="20"/>
              </w:rPr>
              <w:t>TEST 8</w:t>
            </w:r>
          </w:p>
        </w:tc>
        <w:tc>
          <w:tcPr>
            <w:tcW w:w="1560" w:type="dxa"/>
          </w:tcPr>
          <w:p w14:paraId="1D0C57D4">
            <w:r>
              <w:rPr>
                <w:sz w:val="20"/>
              </w:rPr>
              <w:t>FastText model</w:t>
            </w:r>
          </w:p>
        </w:tc>
        <w:tc>
          <w:tcPr>
            <w:tcW w:w="1560" w:type="dxa"/>
          </w:tcPr>
          <w:p w14:paraId="118AA136">
            <w:r>
              <w:rPr>
                <w:sz w:val="20"/>
              </w:rPr>
              <w:t>First analysis run</w:t>
            </w:r>
          </w:p>
        </w:tc>
        <w:tc>
          <w:tcPr>
            <w:tcW w:w="1560" w:type="dxa"/>
          </w:tcPr>
          <w:p w14:paraId="0C10D5F1">
            <w:r>
              <w:rPr>
                <w:sz w:val="20"/>
              </w:rPr>
              <w:t>models/google_taxonomy_model.bin created</w:t>
            </w:r>
          </w:p>
        </w:tc>
        <w:tc>
          <w:tcPr>
            <w:tcW w:w="1560" w:type="dxa"/>
          </w:tcPr>
          <w:p w14:paraId="2F711B78">
            <w:r>
              <w:rPr>
                <w:sz w:val="20"/>
              </w:rPr>
              <w:t>[STUDENT TO FILL AFTER FINAL TEST]</w:t>
            </w:r>
          </w:p>
        </w:tc>
        <w:tc>
          <w:tcPr>
            <w:tcW w:w="1560" w:type="dxa"/>
          </w:tcPr>
          <w:p w14:paraId="297406E1">
            <w:r>
              <w:rPr>
                <w:sz w:val="20"/>
              </w:rPr>
              <w:t>Pending</w:t>
            </w:r>
          </w:p>
        </w:tc>
      </w:tr>
      <w:tr w14:paraId="61F0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03640D7">
            <w:r>
              <w:rPr>
                <w:sz w:val="20"/>
              </w:rPr>
              <w:t>TEST 9</w:t>
            </w:r>
          </w:p>
        </w:tc>
        <w:tc>
          <w:tcPr>
            <w:tcW w:w="1560" w:type="dxa"/>
          </w:tcPr>
          <w:p w14:paraId="60A0B051">
            <w:r>
              <w:rPr>
                <w:sz w:val="20"/>
              </w:rPr>
              <w:t>N-gram analyzer</w:t>
            </w:r>
          </w:p>
        </w:tc>
        <w:tc>
          <w:tcPr>
            <w:tcW w:w="1560" w:type="dxa"/>
          </w:tcPr>
          <w:p w14:paraId="0D56C10A">
            <w:r>
              <w:rPr>
                <w:sz w:val="20"/>
              </w:rPr>
              <w:t>python twitter_ngram_analyzer.py</w:t>
            </w:r>
          </w:p>
        </w:tc>
        <w:tc>
          <w:tcPr>
            <w:tcW w:w="1560" w:type="dxa"/>
          </w:tcPr>
          <w:p w14:paraId="2574BC7F">
            <w:r>
              <w:rPr>
                <w:sz w:val="20"/>
              </w:rPr>
              <w:t>Per-tweet HOF/NOT output</w:t>
            </w:r>
          </w:p>
        </w:tc>
        <w:tc>
          <w:tcPr>
            <w:tcW w:w="1560" w:type="dxa"/>
          </w:tcPr>
          <w:p w14:paraId="205CF464">
            <w:r>
              <w:rPr>
                <w:sz w:val="20"/>
              </w:rPr>
              <w:t>[STUDENT TO FILL AFTER FINAL TEST]</w:t>
            </w:r>
          </w:p>
        </w:tc>
        <w:tc>
          <w:tcPr>
            <w:tcW w:w="1560" w:type="dxa"/>
          </w:tcPr>
          <w:p w14:paraId="74F27D42">
            <w:r>
              <w:rPr>
                <w:sz w:val="20"/>
              </w:rPr>
              <w:t>Pending</w:t>
            </w:r>
          </w:p>
        </w:tc>
      </w:tr>
      <w:tr w14:paraId="37AA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5EDA7BD">
            <w:r>
              <w:rPr>
                <w:sz w:val="20"/>
              </w:rPr>
              <w:t>TEST 10</w:t>
            </w:r>
          </w:p>
        </w:tc>
        <w:tc>
          <w:tcPr>
            <w:tcW w:w="1560" w:type="dxa"/>
          </w:tcPr>
          <w:p w14:paraId="302161C7">
            <w:r>
              <w:rPr>
                <w:sz w:val="20"/>
              </w:rPr>
              <w:t>SQLite persistence</w:t>
            </w:r>
          </w:p>
        </w:tc>
        <w:tc>
          <w:tcPr>
            <w:tcW w:w="1560" w:type="dxa"/>
          </w:tcPr>
          <w:p w14:paraId="04BB309C">
            <w:r>
              <w:rPr>
                <w:sz w:val="20"/>
              </w:rPr>
              <w:t>Check database/twitter_analyzer.db after fetch</w:t>
            </w:r>
          </w:p>
        </w:tc>
        <w:tc>
          <w:tcPr>
            <w:tcW w:w="1560" w:type="dxa"/>
          </w:tcPr>
          <w:p w14:paraId="3F62EBF7">
            <w:r>
              <w:rPr>
                <w:sz w:val="20"/>
              </w:rPr>
              <w:t>profiles and tweets rows exist</w:t>
            </w:r>
          </w:p>
        </w:tc>
        <w:tc>
          <w:tcPr>
            <w:tcW w:w="1560" w:type="dxa"/>
          </w:tcPr>
          <w:p w14:paraId="433A285B">
            <w:r>
              <w:rPr>
                <w:sz w:val="20"/>
              </w:rPr>
              <w:t>[STUDENT TO FILL AFTER FINAL TEST]</w:t>
            </w:r>
          </w:p>
        </w:tc>
        <w:tc>
          <w:tcPr>
            <w:tcW w:w="1560" w:type="dxa"/>
          </w:tcPr>
          <w:p w14:paraId="765ED4C6">
            <w:r>
              <w:rPr>
                <w:sz w:val="20"/>
              </w:rPr>
              <w:t>Pending</w:t>
            </w:r>
          </w:p>
        </w:tc>
      </w:tr>
      <w:tr w14:paraId="5787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BBCC174">
            <w:r>
              <w:rPr>
                <w:sz w:val="20"/>
              </w:rPr>
              <w:t>TEST 11</w:t>
            </w:r>
          </w:p>
        </w:tc>
        <w:tc>
          <w:tcPr>
            <w:tcW w:w="1560" w:type="dxa"/>
          </w:tcPr>
          <w:p w14:paraId="09771793">
            <w:r>
              <w:rPr>
                <w:sz w:val="20"/>
              </w:rPr>
              <w:t>CLI app.py</w:t>
            </w:r>
          </w:p>
        </w:tc>
        <w:tc>
          <w:tcPr>
            <w:tcW w:w="1560" w:type="dxa"/>
          </w:tcPr>
          <w:p w14:paraId="489C0B83">
            <w:r>
              <w:rPr>
                <w:sz w:val="20"/>
              </w:rPr>
              <w:t>python app.py with valid URL</w:t>
            </w:r>
          </w:p>
        </w:tc>
        <w:tc>
          <w:tcPr>
            <w:tcW w:w="1560" w:type="dxa"/>
          </w:tcPr>
          <w:p w14:paraId="2F92732C">
            <w:r>
              <w:rPr>
                <w:sz w:val="20"/>
              </w:rPr>
              <w:t>Console summary and chart path logged</w:t>
            </w:r>
          </w:p>
        </w:tc>
        <w:tc>
          <w:tcPr>
            <w:tcW w:w="1560" w:type="dxa"/>
          </w:tcPr>
          <w:p w14:paraId="00D93FA0">
            <w:r>
              <w:rPr>
                <w:sz w:val="20"/>
              </w:rPr>
              <w:t>[STUDENT TO FILL AFTER FINAL TEST]</w:t>
            </w:r>
          </w:p>
        </w:tc>
        <w:tc>
          <w:tcPr>
            <w:tcW w:w="1560" w:type="dxa"/>
          </w:tcPr>
          <w:p w14:paraId="1D23961D">
            <w:r>
              <w:rPr>
                <w:sz w:val="20"/>
              </w:rPr>
              <w:t>Pending</w:t>
            </w:r>
          </w:p>
        </w:tc>
      </w:tr>
      <w:tr w14:paraId="6628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D2C54D7">
            <w:r>
              <w:rPr>
                <w:sz w:val="20"/>
              </w:rPr>
              <w:t>TEST 12</w:t>
            </w:r>
          </w:p>
        </w:tc>
        <w:tc>
          <w:tcPr>
            <w:tcW w:w="1560" w:type="dxa"/>
          </w:tcPr>
          <w:p w14:paraId="5E2F5AE9">
            <w:r>
              <w:rPr>
                <w:sz w:val="20"/>
              </w:rPr>
              <w:t>Missing profile</w:t>
            </w:r>
          </w:p>
        </w:tc>
        <w:tc>
          <w:tcPr>
            <w:tcW w:w="1560" w:type="dxa"/>
          </w:tcPr>
          <w:p w14:paraId="2D4B0A23">
            <w:r>
              <w:rPr>
                <w:sz w:val="20"/>
              </w:rPr>
              <w:t>Fetch without prior analyze</w:t>
            </w:r>
          </w:p>
        </w:tc>
        <w:tc>
          <w:tcPr>
            <w:tcW w:w="1560" w:type="dxa"/>
          </w:tcPr>
          <w:p w14:paraId="025BBEA8">
            <w:r>
              <w:rPr>
                <w:sz w:val="20"/>
              </w:rPr>
              <w:t>Warning: click Fetch Tweets first</w:t>
            </w:r>
          </w:p>
        </w:tc>
        <w:tc>
          <w:tcPr>
            <w:tcW w:w="1560" w:type="dxa"/>
          </w:tcPr>
          <w:p w14:paraId="5E523F2B">
            <w:r>
              <w:rPr>
                <w:sz w:val="20"/>
              </w:rPr>
              <w:t>[STUDENT TO FILL AFTER FINAL TEST]</w:t>
            </w:r>
          </w:p>
        </w:tc>
        <w:tc>
          <w:tcPr>
            <w:tcW w:w="1560" w:type="dxa"/>
          </w:tcPr>
          <w:p w14:paraId="0489A95A">
            <w:r>
              <w:rPr>
                <w:sz w:val="20"/>
              </w:rPr>
              <w:t>Pending</w:t>
            </w:r>
          </w:p>
        </w:tc>
      </w:tr>
    </w:tbl>
    <w:p w14:paraId="086179B4"/>
    <w:p w14:paraId="2E326DD5">
      <w:pPr>
        <w:pStyle w:val="2"/>
      </w:pPr>
      <w:r>
        <w:t>28. Performance Observations</w:t>
      </w:r>
    </w:p>
    <w:p w14:paraId="65783FC2">
      <w:r>
        <w:t>No formal benchmark was verified in the repository.</w:t>
      </w:r>
    </w:p>
    <w:p w14:paraId="5523C594">
      <w:r>
        <w:t>Informal timing references found in code:</w:t>
      </w:r>
    </w:p>
    <w:p w14:paraId="3CD46981">
      <w:pPr>
        <w:pStyle w:val="23"/>
      </w:pPr>
      <w:r>
        <w:t>twitter_ngram_analyzer.py: GridSearchCV training reported in minutes (time.perf_counter equivalent via time.time()).</w:t>
      </w:r>
    </w:p>
    <w:p w14:paraId="5BFC04A0">
      <w:pPr>
        <w:pStyle w:val="23"/>
      </w:pPr>
      <w:r>
        <w:t>tweet_scraper.py: Fixed 20-second page wait per scrape.</w:t>
      </w:r>
    </w:p>
    <w:p w14:paraId="5AF1CE5F">
      <w:pPr>
        <w:pStyle w:val="23"/>
      </w:pPr>
      <w:r>
        <w:t>fasttext_classifier.py: Training configured with epoch=5, wordNgrams=1 for faster training.</w:t>
      </w:r>
    </w:p>
    <w:p w14:paraId="06298622">
      <w:pPr>
        <w:pStyle w:val="23"/>
      </w:pPr>
      <w:r>
        <w:t>ngram_trainer.py comments: 10–20 minute training estimate for GridSearchCV.</w:t>
      </w:r>
    </w:p>
    <w:p w14:paraId="4B431CFF">
      <w:pPr>
        <w:pStyle w:val="2"/>
      </w:pPr>
      <w:r>
        <w:t>29. Screenshots of Working Application</w:t>
      </w:r>
    </w:p>
    <w:p w14:paraId="22184986">
      <w:pPr>
        <w:jc w:val="center"/>
      </w:pPr>
      <w:r>
        <w:drawing>
          <wp:inline distT="0" distB="0" distL="114300" distR="114300">
            <wp:extent cx="3232150" cy="131953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32150" cy="1319530"/>
                    </a:xfrm>
                    <a:prstGeom prst="rect">
                      <a:avLst/>
                    </a:prstGeom>
                    <a:noFill/>
                    <a:ln>
                      <a:noFill/>
                    </a:ln>
                  </pic:spPr>
                </pic:pic>
              </a:graphicData>
            </a:graphic>
          </wp:inline>
        </w:drawing>
      </w:r>
    </w:p>
    <w:p w14:paraId="0371910F">
      <w:pPr>
        <w:jc w:val="center"/>
      </w:pPr>
      <w:r>
        <w:rPr>
          <w:i/>
          <w:sz w:val="20"/>
        </w:rPr>
        <w:t>Figure 1: Project repository structure in development environment</w:t>
      </w:r>
    </w:p>
    <w:p w14:paraId="3A8EDD3B"/>
    <w:p w14:paraId="10171E0F">
      <w:pPr>
        <w:jc w:val="center"/>
        <w:rPr>
          <w:i/>
          <w:sz w:val="20"/>
        </w:rPr>
      </w:pPr>
      <w:r>
        <w:rPr>
          <w:i/>
          <w:sz w:val="20"/>
        </w:rPr>
        <w:drawing>
          <wp:inline distT="0" distB="0" distL="114300" distR="114300">
            <wp:extent cx="2756535" cy="1548130"/>
            <wp:effectExtent l="0" t="0" r="12065" b="1270"/>
            <wp:docPr id="2" name="Picture 2" descr="Screenshot 2026-07-10 20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10 202922"/>
                    <pic:cNvPicPr>
                      <a:picLocks noChangeAspect="1"/>
                    </pic:cNvPicPr>
                  </pic:nvPicPr>
                  <pic:blipFill>
                    <a:blip r:embed="rId9"/>
                    <a:stretch>
                      <a:fillRect/>
                    </a:stretch>
                  </pic:blipFill>
                  <pic:spPr>
                    <a:xfrm>
                      <a:off x="0" y="0"/>
                      <a:ext cx="2756535" cy="1548130"/>
                    </a:xfrm>
                    <a:prstGeom prst="rect">
                      <a:avLst/>
                    </a:prstGeom>
                  </pic:spPr>
                </pic:pic>
              </a:graphicData>
            </a:graphic>
          </wp:inline>
        </w:drawing>
      </w:r>
    </w:p>
    <w:p w14:paraId="207EC919">
      <w:pPr>
        <w:jc w:val="center"/>
      </w:pPr>
      <w:r>
        <w:rPr>
          <w:i/>
          <w:sz w:val="20"/>
        </w:rPr>
        <w:t xml:space="preserve">Figure </w:t>
      </w:r>
      <w:r>
        <w:rPr>
          <w:rFonts w:hint="default"/>
          <w:i/>
          <w:sz w:val="20"/>
          <w:lang w:val="en-US"/>
        </w:rPr>
        <w:t>2</w:t>
      </w:r>
      <w:r>
        <w:rPr>
          <w:i/>
          <w:sz w:val="20"/>
        </w:rPr>
        <w:t>: Playwright browser during tweet collection</w:t>
      </w:r>
    </w:p>
    <w:p w14:paraId="693E455B"/>
    <w:p w14:paraId="6040F493">
      <w:pPr>
        <w:jc w:val="center"/>
        <w:rPr>
          <w:i/>
          <w:sz w:val="20"/>
        </w:rPr>
      </w:pPr>
      <w:r>
        <w:rPr>
          <w:i/>
          <w:sz w:val="20"/>
        </w:rPr>
        <w:drawing>
          <wp:inline distT="0" distB="0" distL="114300" distR="114300">
            <wp:extent cx="2908300" cy="1527175"/>
            <wp:effectExtent l="0" t="0" r="0" b="9525"/>
            <wp:docPr id="3" name="Picture 3" descr="Screenshot 2026-07-10 20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0 202958"/>
                    <pic:cNvPicPr>
                      <a:picLocks noChangeAspect="1"/>
                    </pic:cNvPicPr>
                  </pic:nvPicPr>
                  <pic:blipFill>
                    <a:blip r:embed="rId10"/>
                    <a:stretch>
                      <a:fillRect/>
                    </a:stretch>
                  </pic:blipFill>
                  <pic:spPr>
                    <a:xfrm>
                      <a:off x="0" y="0"/>
                      <a:ext cx="2908300" cy="1527175"/>
                    </a:xfrm>
                    <a:prstGeom prst="rect">
                      <a:avLst/>
                    </a:prstGeom>
                  </pic:spPr>
                </pic:pic>
              </a:graphicData>
            </a:graphic>
          </wp:inline>
        </w:drawing>
      </w:r>
    </w:p>
    <w:p w14:paraId="46EB7066">
      <w:pPr>
        <w:jc w:val="center"/>
      </w:pPr>
      <w:r>
        <w:rPr>
          <w:i/>
          <w:sz w:val="20"/>
        </w:rPr>
        <w:t xml:space="preserve">Figure </w:t>
      </w:r>
      <w:r>
        <w:rPr>
          <w:rFonts w:hint="default"/>
          <w:i/>
          <w:sz w:val="20"/>
          <w:lang w:val="en-US"/>
        </w:rPr>
        <w:t>3</w:t>
      </w:r>
      <w:r>
        <w:rPr>
          <w:i/>
          <w:sz w:val="20"/>
        </w:rPr>
        <w:t>: Successful tweet fetch confirmation</w:t>
      </w:r>
    </w:p>
    <w:p w14:paraId="76F9FAB7">
      <w:pPr>
        <w:jc w:val="center"/>
        <w:rPr>
          <w:i/>
          <w:sz w:val="20"/>
        </w:rPr>
      </w:pPr>
      <w:r>
        <w:rPr>
          <w:i/>
          <w:sz w:val="20"/>
        </w:rPr>
        <w:drawing>
          <wp:inline distT="0" distB="0" distL="114300" distR="114300">
            <wp:extent cx="2658110" cy="1825625"/>
            <wp:effectExtent l="0" t="0" r="8890" b="3175"/>
            <wp:docPr id="4" name="Picture 4" descr="Screenshot 2026-07-10 20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0 202939"/>
                    <pic:cNvPicPr>
                      <a:picLocks noChangeAspect="1"/>
                    </pic:cNvPicPr>
                  </pic:nvPicPr>
                  <pic:blipFill>
                    <a:blip r:embed="rId11"/>
                    <a:stretch>
                      <a:fillRect/>
                    </a:stretch>
                  </pic:blipFill>
                  <pic:spPr>
                    <a:xfrm>
                      <a:off x="0" y="0"/>
                      <a:ext cx="2658110" cy="1825625"/>
                    </a:xfrm>
                    <a:prstGeom prst="rect">
                      <a:avLst/>
                    </a:prstGeom>
                  </pic:spPr>
                </pic:pic>
              </a:graphicData>
            </a:graphic>
          </wp:inline>
        </w:drawing>
      </w:r>
    </w:p>
    <w:p w14:paraId="3FE8078A">
      <w:pPr>
        <w:jc w:val="center"/>
      </w:pPr>
      <w:r>
        <w:rPr>
          <w:i/>
          <w:sz w:val="20"/>
        </w:rPr>
        <w:t xml:space="preserve">Figure </w:t>
      </w:r>
      <w:r>
        <w:rPr>
          <w:rFonts w:hint="default"/>
          <w:i/>
          <w:sz w:val="20"/>
          <w:lang w:val="en-US"/>
        </w:rPr>
        <w:t>4</w:t>
      </w:r>
      <w:r>
        <w:rPr>
          <w:i/>
          <w:sz w:val="20"/>
        </w:rPr>
        <w:t>: Tweet category distribution chart</w:t>
      </w:r>
    </w:p>
    <w:p w14:paraId="7E3C562C"/>
    <w:p w14:paraId="1D182D82">
      <w:pPr>
        <w:jc w:val="center"/>
      </w:pPr>
      <w:r>
        <w:drawing>
          <wp:inline distT="0" distB="0" distL="114300" distR="114300">
            <wp:extent cx="5734050" cy="692150"/>
            <wp:effectExtent l="0" t="0" r="635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5734050" cy="692150"/>
                    </a:xfrm>
                    <a:prstGeom prst="rect">
                      <a:avLst/>
                    </a:prstGeom>
                    <a:noFill/>
                    <a:ln>
                      <a:noFill/>
                    </a:ln>
                  </pic:spPr>
                </pic:pic>
              </a:graphicData>
            </a:graphic>
          </wp:inline>
        </w:drawing>
      </w:r>
    </w:p>
    <w:p w14:paraId="4A795C9C">
      <w:pPr>
        <w:jc w:val="center"/>
      </w:pPr>
      <w:r>
        <w:rPr>
          <w:i/>
          <w:sz w:val="20"/>
        </w:rPr>
        <w:t xml:space="preserve">Figure </w:t>
      </w:r>
      <w:r>
        <w:rPr>
          <w:rFonts w:hint="default"/>
          <w:i/>
          <w:sz w:val="20"/>
          <w:lang w:val="en-US"/>
        </w:rPr>
        <w:t>5</w:t>
      </w:r>
      <w:r>
        <w:rPr>
          <w:i/>
          <w:sz w:val="20"/>
        </w:rPr>
        <w:t>: Command-line analysis output</w:t>
      </w:r>
    </w:p>
    <w:p w14:paraId="7AA4D354">
      <w:pPr>
        <w:jc w:val="both"/>
      </w:pPr>
    </w:p>
    <w:p w14:paraId="1F2A591B">
      <w:pPr>
        <w:jc w:val="center"/>
        <w:rPr>
          <w:i/>
          <w:sz w:val="20"/>
        </w:rPr>
      </w:pPr>
      <w:r>
        <w:rPr>
          <w:i/>
          <w:sz w:val="20"/>
        </w:rPr>
        <w:drawing>
          <wp:inline distT="0" distB="0" distL="114300" distR="114300">
            <wp:extent cx="3553460" cy="1865630"/>
            <wp:effectExtent l="0" t="0" r="2540" b="1270"/>
            <wp:docPr id="6" name="Picture 6" descr="Screenshot 2026-07-10 18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10 181353"/>
                    <pic:cNvPicPr>
                      <a:picLocks noChangeAspect="1"/>
                    </pic:cNvPicPr>
                  </pic:nvPicPr>
                  <pic:blipFill>
                    <a:blip r:embed="rId13"/>
                    <a:stretch>
                      <a:fillRect/>
                    </a:stretch>
                  </pic:blipFill>
                  <pic:spPr>
                    <a:xfrm>
                      <a:off x="0" y="0"/>
                      <a:ext cx="3553460" cy="1865630"/>
                    </a:xfrm>
                    <a:prstGeom prst="rect">
                      <a:avLst/>
                    </a:prstGeom>
                  </pic:spPr>
                </pic:pic>
              </a:graphicData>
            </a:graphic>
          </wp:inline>
        </w:drawing>
      </w:r>
    </w:p>
    <w:p w14:paraId="2FDC6642">
      <w:pPr>
        <w:jc w:val="center"/>
      </w:pPr>
      <w:r>
        <w:rPr>
          <w:i/>
          <w:sz w:val="20"/>
        </w:rPr>
        <w:t xml:space="preserve">Figure </w:t>
      </w:r>
      <w:r>
        <w:rPr>
          <w:rFonts w:hint="default"/>
          <w:i/>
          <w:sz w:val="20"/>
          <w:lang w:val="en-US"/>
        </w:rPr>
        <w:t>6</w:t>
      </w:r>
      <w:r>
        <w:rPr>
          <w:i/>
          <w:sz w:val="20"/>
        </w:rPr>
        <w:t>: N-gram hate/offensive detection results</w:t>
      </w:r>
    </w:p>
    <w:p w14:paraId="1744EA16">
      <w:pPr>
        <w:jc w:val="center"/>
      </w:pPr>
      <w:r>
        <w:drawing>
          <wp:inline distT="0" distB="0" distL="114300" distR="114300">
            <wp:extent cx="5702300" cy="5715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4"/>
                    <a:stretch>
                      <a:fillRect/>
                    </a:stretch>
                  </pic:blipFill>
                  <pic:spPr>
                    <a:xfrm>
                      <a:off x="0" y="0"/>
                      <a:ext cx="5702300" cy="571500"/>
                    </a:xfrm>
                    <a:prstGeom prst="rect">
                      <a:avLst/>
                    </a:prstGeom>
                    <a:noFill/>
                    <a:ln>
                      <a:noFill/>
                    </a:ln>
                  </pic:spPr>
                </pic:pic>
              </a:graphicData>
            </a:graphic>
          </wp:inline>
        </w:drawing>
      </w:r>
    </w:p>
    <w:p w14:paraId="2E2ED12E">
      <w:pPr>
        <w:jc w:val="center"/>
      </w:pPr>
      <w:r>
        <w:rPr>
          <w:i/>
          <w:sz w:val="20"/>
        </w:rPr>
        <w:t xml:space="preserve">Figure </w:t>
      </w:r>
      <w:r>
        <w:rPr>
          <w:rFonts w:hint="default"/>
          <w:i/>
          <w:sz w:val="20"/>
          <w:lang w:val="en-US"/>
        </w:rPr>
        <w:t>7</w:t>
      </w:r>
      <w:r>
        <w:rPr>
          <w:i/>
          <w:sz w:val="20"/>
        </w:rPr>
        <w:t>: Input validation error handling</w:t>
      </w:r>
    </w:p>
    <w:p w14:paraId="30514774">
      <w:pPr>
        <w:pStyle w:val="2"/>
      </w:pPr>
      <w:r>
        <w:t>3</w:t>
      </w:r>
      <w:r>
        <w:rPr>
          <w:rFonts w:hint="default"/>
          <w:lang w:val="en-US"/>
        </w:rPr>
        <w:t>0</w:t>
      </w:r>
      <w:r>
        <w:t>. Future Improvements</w:t>
      </w:r>
    </w:p>
    <w:p w14:paraId="4F458E41">
      <w:pPr>
        <w:pStyle w:val="23"/>
      </w:pPr>
      <w:r>
        <w:t>Complete requirements.txt with all dependencies and pinned versions.</w:t>
      </w:r>
    </w:p>
    <w:p w14:paraId="2C693367">
      <w:pPr>
        <w:pStyle w:val="23"/>
      </w:pPr>
      <w:r>
        <w:t>Add probing agent for home-feed profile discovery if required by use case.</w:t>
      </w:r>
    </w:p>
    <w:p w14:paraId="349FE00B">
      <w:pPr>
        <w:pStyle w:val="23"/>
      </w:pPr>
      <w:r>
        <w:t>Replace DOM scraping selectors with more resilient extraction or official API where permitted.</w:t>
      </w:r>
    </w:p>
    <w:p w14:paraId="2ECF8E83">
      <w:pPr>
        <w:pStyle w:val="23"/>
      </w:pPr>
      <w:r>
        <w:t>Integrate a real LLM or fine-tuned model for BitNetClient semantic tasks.</w:t>
      </w:r>
    </w:p>
    <w:p w14:paraId="78076765">
      <w:pPr>
        <w:pStyle w:val="23"/>
      </w:pPr>
      <w:r>
        <w:t>Add user-level risk scoring aggregating tweet-level flags.</w:t>
      </w:r>
    </w:p>
    <w:p w14:paraId="29D0FCB6">
      <w:pPr>
        <w:pStyle w:val="23"/>
      </w:pPr>
      <w:r>
        <w:t>Implement proper retry, timeout, and rate-limit handling in TweetScraper.</w:t>
      </w:r>
    </w:p>
    <w:p w14:paraId="1E0A0FD1">
      <w:pPr>
        <w:pStyle w:val="23"/>
      </w:pPr>
      <w:r>
        <w:t>Add automated tests and CI pipeline.</w:t>
      </w:r>
    </w:p>
    <w:p w14:paraId="34D3FF61">
      <w:pPr>
        <w:pStyle w:val="23"/>
      </w:pPr>
      <w:r>
        <w:t>Create missing setup/run PowerShell scripts referenced in web_app.py sidebar.</w:t>
      </w:r>
    </w:p>
    <w:p w14:paraId="27941584">
      <w:pPr>
        <w:pStyle w:val="23"/>
      </w:pPr>
      <w:r>
        <w:t>Add configuration file for max_tweets, wait times, and model paths.</w:t>
      </w:r>
    </w:p>
    <w:p w14:paraId="39A4E45A">
      <w:pPr>
        <w:pStyle w:val="23"/>
      </w:pPr>
      <w:r>
        <w:t>Exclude browser_profile from version control and document session setup.</w:t>
      </w:r>
    </w:p>
    <w:p w14:paraId="112130D8">
      <w:pPr>
        <w:pStyle w:val="2"/>
      </w:pPr>
      <w:r>
        <w:t>3</w:t>
      </w:r>
      <w:r>
        <w:rPr>
          <w:rFonts w:hint="default"/>
          <w:lang w:val="en-US"/>
        </w:rPr>
        <w:t>1</w:t>
      </w:r>
      <w:r>
        <w:t>. Security, Privacy, and Responsible Use</w:t>
      </w:r>
    </w:p>
    <w:p w14:paraId="0775F08F">
      <w:pPr>
        <w:pStyle w:val="3"/>
      </w:pPr>
      <w:r>
        <w:t>Implemented Controls</w:t>
      </w:r>
    </w:p>
    <w:p w14:paraId="688332CF">
      <w:pPr>
        <w:pStyle w:val="23"/>
      </w:pPr>
      <w:r>
        <w:t>No credentials hardcoded in source files (verified).</w:t>
      </w:r>
    </w:p>
    <w:p w14:paraId="2C9B6041">
      <w:pPr>
        <w:pStyle w:val="23"/>
      </w:pPr>
      <w:r>
        <w:t>Local SQLite storage only — no external data transmission in code.</w:t>
      </w:r>
    </w:p>
    <w:p w14:paraId="2117E437">
      <w:pPr>
        <w:pStyle w:val="23"/>
      </w:pPr>
      <w:r>
        <w:t>URL validation restricts input to twitter.com/x.com profile patterns.</w:t>
      </w:r>
    </w:p>
    <w:p w14:paraId="6630F23A">
      <w:pPr>
        <w:pStyle w:val="3"/>
      </w:pPr>
      <w:r>
        <w:t>Recommended Future Controls</w:t>
      </w:r>
    </w:p>
    <w:p w14:paraId="698C0C46">
      <w:pPr>
        <w:pStyle w:val="23"/>
      </w:pPr>
      <w:r>
        <w:t>.gitignore for browser_profile/, *.db, models/*.bin, models/*.pkl, outputs/</w:t>
      </w:r>
    </w:p>
    <w:p w14:paraId="2A6A3F1C">
      <w:pPr>
        <w:pStyle w:val="23"/>
      </w:pPr>
      <w:r>
        <w:t>Environment variables for any future API keys.</w:t>
      </w:r>
    </w:p>
    <w:p w14:paraId="09C73CC1">
      <w:pPr>
        <w:pStyle w:val="23"/>
      </w:pPr>
      <w:r>
        <w:t>Access control if deployed as a shared web service.</w:t>
      </w:r>
    </w:p>
    <w:p w14:paraId="33AF3DE7">
      <w:pPr>
        <w:pStyle w:val="23"/>
      </w:pPr>
      <w:r>
        <w:t>Compliance review with X/Twitter Terms of Service before production use.</w:t>
      </w:r>
    </w:p>
    <w:p w14:paraId="3AFE3A7D">
      <w:pPr>
        <w:pStyle w:val="23"/>
      </w:pPr>
      <w:r>
        <w:t>Data minimization — store only required tweet fields.</w:t>
      </w:r>
    </w:p>
    <w:p w14:paraId="4B070D6A">
      <w:pPr>
        <w:pStyle w:val="2"/>
      </w:pPr>
      <w:r>
        <w:t>3</w:t>
      </w:r>
      <w:r>
        <w:rPr>
          <w:rFonts w:hint="default"/>
          <w:lang w:val="en-US"/>
        </w:rPr>
        <w:t>2</w:t>
      </w:r>
      <w:r>
        <w:t>. What I Learned During This Project</w:t>
      </w:r>
    </w:p>
    <w:p w14:paraId="333AEECD">
      <w:r>
        <w:t>Through this internship project, I gained hands-on experience building a multi-module Python application for social media text analysis. I learned how Playwright persistent browser contexts enable session reuse for platforms that require login, and how DOM-based scraping is fragile compared to API-based access.</w:t>
      </w:r>
    </w:p>
    <w:p w14:paraId="23E31A97">
      <w:r>
        <w:t>On the NLP side, I worked with two different text classification approaches: FastText supervised learning for product taxonomy labeling, and TF-IDF n-gram features with Random Forest for hate/offensive speech detection on the HASOC2021 dataset. I understood how n-grams capture word sequences and how GridSearchCV selects hyperparameters, including the trade-off between model accuracy and training time.</w:t>
      </w:r>
    </w:p>
    <w:p w14:paraId="128D064C">
      <w:r>
        <w:t>I also integrated SQLite for structured storage, Streamlit for rapid UI prototyping, and matplotlib for visualization. Debugging browser automation taught me to handle empty scrape results gracefully with fallback paths and configurable wait times. Overall, the project strengthened my skills in Python engineering, NLP pipelines, and honest documentation of technical limitations.</w:t>
      </w:r>
    </w:p>
    <w:p w14:paraId="532C57C3">
      <w:pPr>
        <w:pStyle w:val="2"/>
      </w:pPr>
      <w:r>
        <w:t>3</w:t>
      </w:r>
      <w:r>
        <w:rPr>
          <w:rFonts w:hint="default"/>
          <w:lang w:val="en-US"/>
        </w:rPr>
        <w:t>3</w:t>
      </w:r>
      <w:r>
        <w:t>. Conclusion</w:t>
      </w:r>
    </w:p>
    <w:p w14:paraId="392517C5">
      <w:r>
        <w:t>The Twitter Profile Analyzer project is a functional Python-based tool for analyzing public Twitter/X profile timelines through browser automation, machine learning classification, and data visualization. It provides Streamlit and CLI interfaces, SQLite persistence, FastText taxonomy labeling, TF-IDF n-gram hate/offensive detection, and matplotlib charts. While live scraping faces platform reliability constraints and some components remain placeholders (BitNetClient heuristics, missing setup scripts), the repository demonstrates a complete internship-scale engineering effort suitable for further hardening and deployment review.</w:t>
      </w:r>
    </w:p>
    <w:p w14:paraId="428FB735">
      <w:r>
        <w:br w:type="page"/>
      </w:r>
    </w:p>
    <w:p w14:paraId="39F65DAE">
      <w:pPr>
        <w:pStyle w:val="2"/>
      </w:pPr>
      <w:r>
        <w:t>Appendix A — Complete Installation Commands</w:t>
      </w:r>
    </w:p>
    <w:p w14:paraId="05F93BD7">
      <w:pPr>
        <w:shd w:val="clear" w:fill="F2F2F2"/>
        <w:spacing w:before="80" w:after="80"/>
        <w:ind w:left="360"/>
      </w:pPr>
      <w:r>
        <w:rPr>
          <w:rFonts w:ascii="Consolas" w:hAnsi="Consolas"/>
          <w:sz w:val="18"/>
        </w:rPr>
        <w:t>cd "C:\twitter_profile_analyzer (1)"</w:t>
      </w:r>
      <w:r>
        <w:rPr>
          <w:rFonts w:ascii="Consolas" w:hAnsi="Consolas"/>
          <w:sz w:val="18"/>
        </w:rPr>
        <w:br w:type="textWrapping"/>
      </w:r>
      <w:r>
        <w:rPr>
          <w:rFonts w:ascii="Consolas" w:hAnsi="Consolas"/>
          <w:sz w:val="18"/>
        </w:rPr>
        <w:t>python -m venv venv</w:t>
      </w:r>
      <w:r>
        <w:rPr>
          <w:rFonts w:ascii="Consolas" w:hAnsi="Consolas"/>
          <w:sz w:val="18"/>
        </w:rPr>
        <w:br w:type="textWrapping"/>
      </w:r>
      <w:r>
        <w:rPr>
          <w:rFonts w:ascii="Consolas" w:hAnsi="Consolas"/>
          <w:sz w:val="18"/>
        </w:rPr>
        <w:t>.\venv\Scripts\Activate.ps1</w:t>
      </w:r>
      <w:r>
        <w:rPr>
          <w:rFonts w:ascii="Consolas" w:hAnsi="Consolas"/>
          <w:sz w:val="18"/>
        </w:rPr>
        <w:br w:type="textWrapping"/>
      </w:r>
      <w:r>
        <w:rPr>
          <w:rFonts w:ascii="Consolas" w:hAnsi="Consolas"/>
          <w:sz w:val="18"/>
        </w:rPr>
        <w:t>python -m pip install --upgrade pip</w:t>
      </w:r>
      <w:r>
        <w:rPr>
          <w:rFonts w:ascii="Consolas" w:hAnsi="Consolas"/>
          <w:sz w:val="18"/>
        </w:rPr>
        <w:br w:type="textWrapping"/>
      </w:r>
      <w:r>
        <w:rPr>
          <w:rFonts w:ascii="Consolas" w:hAnsi="Consolas"/>
          <w:sz w:val="18"/>
        </w:rPr>
        <w:t>pip install -r requirements.txt</w:t>
      </w:r>
      <w:r>
        <w:rPr>
          <w:rFonts w:ascii="Consolas" w:hAnsi="Consolas"/>
          <w:sz w:val="18"/>
        </w:rPr>
        <w:br w:type="textWrapping"/>
      </w:r>
      <w:r>
        <w:rPr>
          <w:rFonts w:ascii="Consolas" w:hAnsi="Consolas"/>
          <w:sz w:val="18"/>
        </w:rPr>
        <w:t>pip install streamlit pandas scikit-learn joblib</w:t>
      </w:r>
      <w:r>
        <w:rPr>
          <w:rFonts w:ascii="Consolas" w:hAnsi="Consolas"/>
          <w:sz w:val="18"/>
        </w:rPr>
        <w:br w:type="textWrapping"/>
      </w:r>
      <w:r>
        <w:rPr>
          <w:rFonts w:ascii="Consolas" w:hAnsi="Consolas"/>
          <w:sz w:val="18"/>
        </w:rPr>
        <w:t>playwright install chromium</w:t>
      </w:r>
    </w:p>
    <w:p w14:paraId="0404EF6C">
      <w:pPr>
        <w:pStyle w:val="2"/>
      </w:pPr>
      <w:r>
        <w:t>Appendix B — Complete Run Commands</w:t>
      </w:r>
    </w:p>
    <w:p w14:paraId="224E19A1">
      <w:pPr>
        <w:shd w:val="clear" w:fill="F2F2F2"/>
        <w:spacing w:before="80" w:after="80"/>
        <w:ind w:left="360"/>
      </w:pPr>
      <w:r>
        <w:rPr>
          <w:rFonts w:ascii="Consolas" w:hAnsi="Consolas"/>
          <w:sz w:val="18"/>
        </w:rPr>
        <w:t># Streamlit UI</w:t>
      </w:r>
      <w:r>
        <w:rPr>
          <w:rFonts w:ascii="Consolas" w:hAnsi="Consolas"/>
          <w:sz w:val="18"/>
        </w:rPr>
        <w:br w:type="textWrapping"/>
      </w:r>
      <w:r>
        <w:rPr>
          <w:rFonts w:ascii="Consolas" w:hAnsi="Consolas"/>
          <w:sz w:val="18"/>
        </w:rPr>
        <w:t>cd "C:\twitter_profile_analyzer (1)"</w:t>
      </w:r>
      <w:r>
        <w:rPr>
          <w:rFonts w:ascii="Consolas" w:hAnsi="Consolas"/>
          <w:sz w:val="18"/>
        </w:rPr>
        <w:br w:type="textWrapping"/>
      </w:r>
      <w:r>
        <w:rPr>
          <w:rFonts w:ascii="Consolas" w:hAnsi="Consolas"/>
          <w:sz w:val="18"/>
        </w:rPr>
        <w:t>.\venv\Scripts\Activate.ps1</w:t>
      </w:r>
      <w:r>
        <w:rPr>
          <w:rFonts w:ascii="Consolas" w:hAnsi="Consolas"/>
          <w:sz w:val="18"/>
        </w:rPr>
        <w:br w:type="textWrapping"/>
      </w:r>
      <w:r>
        <w:rPr>
          <w:rFonts w:ascii="Consolas" w:hAnsi="Consolas"/>
          <w:sz w:val="18"/>
        </w:rPr>
        <w:t>streamlit run web_app.py</w:t>
      </w:r>
      <w:r>
        <w:rPr>
          <w:rFonts w:ascii="Consolas" w:hAnsi="Consolas"/>
          <w:sz w:val="18"/>
        </w:rPr>
        <w:br w:type="textWrapping"/>
      </w:r>
      <w:r>
        <w:rPr>
          <w:rFonts w:ascii="Consolas" w:hAnsi="Consolas"/>
          <w:sz w:val="18"/>
        </w:rPr>
        <w:br w:type="textWrapping"/>
      </w:r>
      <w:r>
        <w:rPr>
          <w:rFonts w:ascii="Consolas" w:hAnsi="Consolas"/>
          <w:sz w:val="18"/>
        </w:rPr>
        <w:t># CLI taxonomy pipeline</w:t>
      </w:r>
      <w:r>
        <w:rPr>
          <w:rFonts w:ascii="Consolas" w:hAnsi="Consolas"/>
          <w:sz w:val="18"/>
        </w:rPr>
        <w:br w:type="textWrapping"/>
      </w:r>
      <w:r>
        <w:rPr>
          <w:rFonts w:ascii="Consolas" w:hAnsi="Consolas"/>
          <w:sz w:val="18"/>
        </w:rPr>
        <w:t>python app.py</w:t>
      </w:r>
      <w:r>
        <w:rPr>
          <w:rFonts w:ascii="Consolas" w:hAnsi="Consolas"/>
          <w:sz w:val="18"/>
        </w:rPr>
        <w:br w:type="textWrapping"/>
      </w:r>
      <w:r>
        <w:rPr>
          <w:rFonts w:ascii="Consolas" w:hAnsi="Consolas"/>
          <w:sz w:val="18"/>
        </w:rPr>
        <w:br w:type="textWrapping"/>
      </w:r>
      <w:r>
        <w:rPr>
          <w:rFonts w:ascii="Consolas" w:hAnsi="Consolas"/>
          <w:sz w:val="18"/>
        </w:rPr>
        <w:t># N-gram hate/offensive analyzer</w:t>
      </w:r>
      <w:r>
        <w:rPr>
          <w:rFonts w:ascii="Consolas" w:hAnsi="Consolas"/>
          <w:sz w:val="18"/>
        </w:rPr>
        <w:br w:type="textWrapping"/>
      </w:r>
      <w:r>
        <w:rPr>
          <w:rFonts w:ascii="Consolas" w:hAnsi="Consolas"/>
          <w:sz w:val="18"/>
        </w:rPr>
        <w:t>python twitter_ngram_analyzer.py</w:t>
      </w:r>
    </w:p>
    <w:p w14:paraId="73E100C4">
      <w:pPr>
        <w:pStyle w:val="2"/>
      </w:pPr>
      <w:r>
        <w:t>Appendix C — Complete Test Steps</w:t>
      </w:r>
    </w:p>
    <w:p w14:paraId="62BC902C">
      <w:r>
        <w:t>See Section 26 and Section 27 for full test procedures and results tables.</w:t>
      </w:r>
    </w:p>
    <w:p w14:paraId="44850A6A">
      <w:pPr>
        <w:pStyle w:val="2"/>
      </w:pPr>
      <w:r>
        <w:t>Appendix D — API Endpoint Summary</w:t>
      </w:r>
    </w:p>
    <w:p w14:paraId="08E128A0">
      <w:r>
        <w:t>No REST API endpoints. Application uses Streamlit UI events and CLI input.</w:t>
      </w:r>
    </w:p>
    <w:p w14:paraId="58E07CE2">
      <w:pPr>
        <w:pStyle w:val="2"/>
      </w:pPr>
      <w:r>
        <w:t>Appendix E — Important Files and Functions</w:t>
      </w:r>
    </w:p>
    <w:p w14:paraId="049576B0">
      <w:r>
        <w:t>See Section 21 for the complete file reference table.</w:t>
      </w:r>
    </w:p>
    <w:p w14:paraId="200DC3C2">
      <w:pPr>
        <w:pStyle w:val="2"/>
      </w:pPr>
      <w:r>
        <w:t>Appendix F — Screenshot Checklist</w:t>
      </w:r>
    </w:p>
    <w:p w14:paraId="1A0DEC5B">
      <w:r>
        <w:t>See Section 29 and Twitter_Analyzer_Screenshot_Checklist.md for all 15 required captures.</w:t>
      </w:r>
    </w:p>
    <w:p w14:paraId="27C14D87">
      <w:pPr>
        <w:pStyle w:val="2"/>
      </w:pPr>
      <w:r>
        <w:t>Appendix G — Final Submission Checklist</w:t>
      </w:r>
    </w:p>
    <w:p w14:paraId="516CF8CC">
      <w:pPr>
        <w:pStyle w:val="23"/>
      </w:pPr>
      <w:r>
        <w:t>Word report completed (this document)</w:t>
      </w:r>
    </w:p>
    <w:p w14:paraId="6DC58127">
      <w:pPr>
        <w:pStyle w:val="23"/>
      </w:pPr>
      <w:r>
        <w:t>Table of Contents visible (static TOC included)</w:t>
      </w:r>
    </w:p>
    <w:p w14:paraId="5296FF08">
      <w:pPr>
        <w:pStyle w:val="23"/>
      </w:pPr>
      <w:r>
        <w:t>Screenshots inserted (student must capture and replace placeholders)</w:t>
      </w:r>
    </w:p>
    <w:p w14:paraId="40925842">
      <w:pPr>
        <w:pStyle w:val="23"/>
      </w:pPr>
      <w:r>
        <w:t>Install/run/test commands verified on local machine</w:t>
      </w:r>
    </w:p>
    <w:p w14:paraId="72A7EBE3">
      <w:pPr>
        <w:pStyle w:val="23"/>
      </w:pPr>
      <w:r>
        <w:t>Project ZIP created excluding venv, node_modules, browser_profile</w:t>
      </w:r>
    </w:p>
    <w:p w14:paraId="6B1483B4">
      <w:pPr>
        <w:pStyle w:val="23"/>
      </w:pPr>
      <w:r>
        <w:t>Secrets removed — no .env with credentials in ZIP</w:t>
      </w:r>
    </w:p>
    <w:p w14:paraId="443EB9CD">
      <w:pPr>
        <w:pStyle w:val="23"/>
      </w:pPr>
      <w:r>
        <w:t>.env reviewed if present</w:t>
      </w:r>
    </w:p>
    <w:p w14:paraId="38935549">
      <w:pPr>
        <w:pStyle w:val="23"/>
      </w:pPr>
      <w:r>
        <w:t>browser_profile/ excluded from ZIP (contains session cookies)</w:t>
      </w:r>
    </w:p>
    <w:p w14:paraId="7A78A2FA">
      <w:pPr>
        <w:pStyle w:val="23"/>
      </w:pPr>
      <w:r>
        <w:t>Cache/temp files reviewed</w:t>
      </w:r>
    </w:p>
    <w:p w14:paraId="3735B183">
      <w:pPr>
        <w:pStyle w:val="23"/>
      </w:pPr>
      <w:r>
        <w:t>Final ZIP tested after extraction on clean folder</w:t>
      </w:r>
    </w:p>
    <w:p w14:paraId="3630E1B5">
      <w:pPr>
        <w:pStyle w:val="23"/>
      </w:pPr>
      <w:r>
        <w:t>Student placeholders filled: name, role, duration, mentor, date</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A2838">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EADE2">
    <w:pPr>
      <w:pStyle w:val="19"/>
      <w:jc w:val="right"/>
    </w:pPr>
    <w:r>
      <w:rPr>
        <w:color w:val="595959"/>
        <w:sz w:val="18"/>
      </w:rPr>
      <w:t>Twitter Profile Analyzer — Internship Technical Report | Innefu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838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336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3366"/>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1712</Words>
  <Characters>11852</Characters>
  <Lines>0</Lines>
  <Paragraphs>0</Paragraphs>
  <TotalTime>41</TotalTime>
  <ScaleCrop>false</ScaleCrop>
  <LinksUpToDate>false</LinksUpToDate>
  <CharactersWithSpaces>13578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KIIT0001</cp:lastModifiedBy>
  <dcterms:modified xsi:type="dcterms:W3CDTF">2026-07-10T15:28:06Z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eyJoZGlkIjoiYmM0NjhhZDllYTMwYzMzMDI3ZmVhMmM3ZWE0ZmYwNDAifQ==</vt:lpwstr>
  </property>
  <property fmtid="{D5CDD505-2E9C-101B-9397-08002B2CF9AE}" pid="3" name="KSOProductBuildVer">
    <vt:lpwstr>1033-12.1.0.26880</vt:lpwstr>
  </property>
  <property fmtid="{D5CDD505-2E9C-101B-9397-08002B2CF9AE}" pid="4" name="ICV">
    <vt:lpwstr>9BFF0AF2C7044674BE14DEA08CD2FDCA_12</vt:lpwstr>
  </property>
</Properties>
</file>